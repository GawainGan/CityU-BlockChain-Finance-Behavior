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Heading3"/>
        <w:keepNext w:val="0"/>
        <w:spacing w:before="0" w:after="281"/>
        <w:jc w:val="center"/>
        <w:outlineLvl w:val="9"/>
        <w:rPr>
          <w:rFonts w:ascii="宋体" w:eastAsia="宋体" w:hAnsi="宋体" w:cs="宋体"/>
          <w:b/>
          <w:bCs/>
          <w:sz w:val="28"/>
          <w:szCs w:val="28"/>
        </w:rPr>
      </w:pPr>
      <w:r>
        <w:rPr>
          <w:rFonts w:ascii="宋体" w:eastAsia="宋体" w:hAnsi="宋体" w:cs="宋体"/>
          <w:i w:val="0"/>
        </w:rPr>
        <w:t>7月8日 Xiao 沟通</w:t>
      </w:r>
    </w:p>
    <w:p>
      <w:pPr>
        <w:spacing w:before="240" w:after="240"/>
        <w:rPr>
          <w:rFonts w:ascii="宋体" w:eastAsia="宋体" w:hAnsi="宋体" w:cs="宋体"/>
          <w:sz w:val="24"/>
          <w:szCs w:val="24"/>
        </w:rPr>
      </w:pPr>
      <w:r>
        <w:rPr>
          <w:rFonts w:ascii="宋体" w:eastAsia="宋体" w:hAnsi="宋体" w:cs="宋体"/>
          <w:b/>
          <w:bCs/>
        </w:rPr>
        <w:t>章节速览</w:t>
      </w:r>
      <w:r>
        <w:rPr>
          <w:rFonts w:ascii="宋体" w:eastAsia="宋体" w:hAnsi="宋体" w:cs="宋体"/>
          <w:b/>
          <w:bCs/>
        </w:rPr>
        <w:br/>
      </w:r>
      <w:r>
        <w:rPr>
          <w:rFonts w:ascii="宋体" w:eastAsia="宋体" w:hAnsi="宋体" w:cs="宋体"/>
        </w:rPr>
        <w:t>00:00:23 关于研究计划和论文发表的讨论</w:t>
      </w:r>
      <w:r>
        <w:rPr>
          <w:rFonts w:ascii="宋体" w:eastAsia="宋体" w:hAnsi="宋体" w:cs="宋体"/>
        </w:rPr>
        <w:br/>
      </w:r>
      <w:r>
        <w:rPr>
          <w:rFonts w:ascii="宋体" w:eastAsia="宋体" w:hAnsi="宋体" w:cs="宋体"/>
        </w:rPr>
        <w:t>00:08:35 探讨数字货币行业的发展与挑战</w:t>
      </w:r>
      <w:r>
        <w:rPr>
          <w:rFonts w:ascii="宋体" w:eastAsia="宋体" w:hAnsi="宋体" w:cs="宋体"/>
        </w:rPr>
        <w:br/>
      </w:r>
      <w:r>
        <w:rPr>
          <w:rFonts w:ascii="宋体" w:eastAsia="宋体" w:hAnsi="宋体" w:cs="宋体"/>
        </w:rPr>
        <w:t>00:13:09 探讨学术论文写作的问题与方法</w:t>
      </w:r>
      <w:r>
        <w:rPr>
          <w:rFonts w:ascii="宋体" w:eastAsia="宋体" w:hAnsi="宋体" w:cs="宋体"/>
        </w:rPr>
        <w:br/>
      </w:r>
      <w:r>
        <w:rPr>
          <w:rFonts w:ascii="宋体" w:eastAsia="宋体" w:hAnsi="宋体" w:cs="宋体"/>
        </w:rPr>
        <w:t>00:17:23 探讨计算机算法与教育的关系</w:t>
      </w:r>
      <w:r>
        <w:rPr>
          <w:rFonts w:ascii="宋体" w:eastAsia="宋体" w:hAnsi="宋体" w:cs="宋体"/>
        </w:rPr>
        <w:br/>
      </w:r>
      <w:r>
        <w:rPr>
          <w:rFonts w:ascii="宋体" w:eastAsia="宋体" w:hAnsi="宋体" w:cs="宋体"/>
        </w:rPr>
        <w:t>00:21:50 探讨两种不同风格的pass落地方法</w:t>
      </w:r>
      <w:r>
        <w:rPr>
          <w:rFonts w:ascii="宋体" w:eastAsia="宋体" w:hAnsi="宋体" w:cs="宋体"/>
        </w:rPr>
        <w:br/>
      </w:r>
      <w:r>
        <w:rPr>
          <w:rFonts w:ascii="宋体" w:eastAsia="宋体" w:hAnsi="宋体" w:cs="宋体"/>
        </w:rPr>
        <w:t>00:26:23 经济发展向数字化转变的挑战与机遇</w:t>
      </w:r>
      <w:r>
        <w:rPr>
          <w:rFonts w:ascii="宋体" w:eastAsia="宋体" w:hAnsi="宋体" w:cs="宋体"/>
        </w:rPr>
        <w:br/>
      </w:r>
      <w:r>
        <w:rPr>
          <w:rFonts w:ascii="宋体" w:eastAsia="宋体" w:hAnsi="宋体" w:cs="宋体"/>
        </w:rPr>
        <w:t>00:32:59 探讨投资策略与市场影响</w:t>
      </w:r>
      <w:r>
        <w:rPr>
          <w:rFonts w:ascii="宋体" w:eastAsia="宋体" w:hAnsi="宋体" w:cs="宋体"/>
        </w:rPr>
        <w:br/>
      </w:r>
      <w:r>
        <w:rPr>
          <w:rFonts w:ascii="宋体" w:eastAsia="宋体" w:hAnsi="宋体" w:cs="宋体"/>
        </w:rPr>
        <w:t>00:37:54 讨论问题设定与方法选择的重要性</w:t>
      </w:r>
    </w:p>
    <w:p>
      <w:pPr>
        <w:spacing w:before="240" w:after="240"/>
        <w:rPr>
          <w:rFonts w:ascii="宋体" w:eastAsia="宋体" w:hAnsi="宋体" w:cs="宋体"/>
          <w:sz w:val="24"/>
          <w:szCs w:val="24"/>
        </w:rPr>
      </w:pPr>
      <w:r>
        <w:rPr>
          <w:rFonts w:ascii="宋体" w:eastAsia="宋体" w:hAnsi="宋体" w:cs="宋体"/>
        </w:rPr>
        <w:t> </w:t>
      </w:r>
    </w:p>
    <w:p>
      <w:pPr>
        <w:pStyle w:val="Heading4"/>
        <w:keepNext w:val="0"/>
        <w:spacing w:before="319" w:after="319"/>
        <w:outlineLvl w:val="9"/>
        <w:rPr>
          <w:rFonts w:ascii="宋体" w:eastAsia="宋体" w:hAnsi="宋体" w:cs="宋体"/>
          <w:b/>
          <w:bCs/>
          <w:sz w:val="24"/>
          <w:szCs w:val="24"/>
        </w:rPr>
      </w:pPr>
      <w:r>
        <w:rPr>
          <w:rFonts w:ascii="宋体" w:eastAsia="宋体" w:hAnsi="宋体" w:cs="宋体"/>
          <w:i w:val="0"/>
        </w:rPr>
        <w:t>转写结果</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00:23</w:t>
      </w:r>
    </w:p>
    <w:p>
      <w:pPr>
        <w:spacing w:before="240" w:after="240"/>
        <w:rPr>
          <w:rFonts w:ascii="宋体" w:eastAsia="宋体" w:hAnsi="宋体" w:cs="宋体"/>
          <w:sz w:val="24"/>
          <w:szCs w:val="24"/>
        </w:rPr>
      </w:pPr>
      <w:r>
        <w:rPr>
          <w:rFonts w:ascii="宋体" w:eastAsia="宋体" w:hAnsi="宋体" w:cs="宋体"/>
        </w:rPr>
        <w:t>老师好，你好。</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00:26</w:t>
      </w:r>
    </w:p>
    <w:p>
      <w:pPr>
        <w:spacing w:before="240" w:after="240"/>
        <w:rPr>
          <w:rFonts w:ascii="宋体" w:eastAsia="宋体" w:hAnsi="宋体" w:cs="宋体"/>
          <w:sz w:val="24"/>
          <w:szCs w:val="24"/>
        </w:rPr>
      </w:pPr>
      <w:r>
        <w:rPr>
          <w:rFonts w:ascii="宋体" w:eastAsia="宋体" w:hAnsi="宋体" w:cs="宋体"/>
        </w:rPr>
        <w:t>佛生，请给我发送消息。昨天下午我想看，我看中文看得太慢了。我希望你明白我的意思，以后都是发英语的消息。佛生给我发送消息后，我有各种事情，而且没有时间看你认为我先看哪个比较好。</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00:47</w:t>
      </w:r>
    </w:p>
    <w:p>
      <w:pPr>
        <w:spacing w:before="240" w:after="240"/>
        <w:rPr>
          <w:rFonts w:ascii="宋体" w:eastAsia="宋体" w:hAnsi="宋体" w:cs="宋体"/>
          <w:sz w:val="24"/>
          <w:szCs w:val="24"/>
        </w:rPr>
      </w:pPr>
      <w:r>
        <w:rPr>
          <w:rFonts w:ascii="宋体" w:eastAsia="宋体" w:hAnsi="宋体" w:cs="宋体"/>
        </w:rPr>
        <w:t>最好的是plan a和plan b，关于疫情后中国企业的特殊困境，可以最后查看，甚至可以不查看。因为那个东西仍然存在于你的事业中，只是相对简单，所以我认为构建完成即可。</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01:12</w:t>
      </w:r>
    </w:p>
    <w:p>
      <w:pPr>
        <w:spacing w:before="240" w:after="240"/>
        <w:rPr>
          <w:rFonts w:ascii="宋体" w:eastAsia="宋体" w:hAnsi="宋体" w:cs="宋体"/>
          <w:sz w:val="24"/>
          <w:szCs w:val="24"/>
        </w:rPr>
      </w:pPr>
      <w:r>
        <w:rPr>
          <w:rFonts w:ascii="宋体" w:eastAsia="宋体" w:hAnsi="宋体" w:cs="宋体"/>
        </w:rPr>
        <w:t>我先查看一下突然研究的这些内容。</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01:17</w:t>
      </w:r>
    </w:p>
    <w:p>
      <w:pPr>
        <w:spacing w:before="240" w:after="240"/>
        <w:rPr>
          <w:rFonts w:ascii="宋体" w:eastAsia="宋体" w:hAnsi="宋体" w:cs="宋体"/>
          <w:sz w:val="24"/>
          <w:szCs w:val="24"/>
        </w:rPr>
      </w:pPr>
      <w:r>
        <w:rPr>
          <w:rFonts w:ascii="宋体" w:eastAsia="宋体" w:hAnsi="宋体" w:cs="宋体"/>
        </w:rPr>
        <w:t>拍摄的本质问题是基于新的数据。</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01:32</w:t>
      </w:r>
    </w:p>
    <w:p>
      <w:pPr>
        <w:spacing w:before="240" w:after="240"/>
        <w:rPr>
          <w:rFonts w:ascii="宋体" w:eastAsia="宋体" w:hAnsi="宋体" w:cs="宋体"/>
          <w:sz w:val="24"/>
          <w:szCs w:val="24"/>
        </w:rPr>
      </w:pPr>
      <w:r>
        <w:rPr>
          <w:rFonts w:ascii="宋体" w:eastAsia="宋体" w:hAnsi="宋体" w:cs="宋体"/>
        </w:rPr>
        <w:t>请让我。</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01:33</w:t>
      </w:r>
    </w:p>
    <w:p>
      <w:pPr>
        <w:spacing w:before="240" w:after="240"/>
        <w:rPr>
          <w:rFonts w:ascii="宋体" w:eastAsia="宋体" w:hAnsi="宋体" w:cs="宋体"/>
          <w:sz w:val="24"/>
          <w:szCs w:val="24"/>
        </w:rPr>
      </w:pPr>
      <w:r>
        <w:rPr>
          <w:rFonts w:ascii="宋体" w:eastAsia="宋体" w:hAnsi="宋体" w:cs="宋体"/>
        </w:rPr>
        <w:t>请查看。</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01:35</w:t>
      </w:r>
    </w:p>
    <w:p>
      <w:pPr>
        <w:spacing w:before="240" w:after="240"/>
        <w:rPr>
          <w:rFonts w:ascii="宋体" w:eastAsia="宋体" w:hAnsi="宋体" w:cs="宋体"/>
          <w:sz w:val="24"/>
          <w:szCs w:val="24"/>
        </w:rPr>
      </w:pPr>
      <w:r>
        <w:rPr>
          <w:rFonts w:ascii="宋体" w:eastAsia="宋体" w:hAnsi="宋体" w:cs="宋体"/>
        </w:rPr>
        <w:t>我认为你应该比你讲的更加详细。</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01:38</w:t>
      </w:r>
    </w:p>
    <w:p>
      <w:pPr>
        <w:spacing w:before="240" w:after="240"/>
        <w:rPr>
          <w:rFonts w:ascii="宋体" w:eastAsia="宋体" w:hAnsi="宋体" w:cs="宋体"/>
          <w:sz w:val="24"/>
          <w:szCs w:val="24"/>
        </w:rPr>
      </w:pPr>
      <w:r>
        <w:rPr>
          <w:rFonts w:ascii="宋体" w:eastAsia="宋体" w:hAnsi="宋体" w:cs="宋体"/>
        </w:rPr>
        <w:t>速度快很多。</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04:48</w:t>
      </w:r>
    </w:p>
    <w:p>
      <w:pPr>
        <w:spacing w:before="240" w:after="240"/>
        <w:rPr>
          <w:rFonts w:ascii="宋体" w:eastAsia="宋体" w:hAnsi="宋体" w:cs="宋体"/>
          <w:sz w:val="24"/>
          <w:szCs w:val="24"/>
        </w:rPr>
      </w:pPr>
      <w:r>
        <w:rPr>
          <w:rFonts w:ascii="宋体" w:eastAsia="宋体" w:hAnsi="宋体" w:cs="宋体"/>
        </w:rPr>
        <w:t>好的。</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04:48</w:t>
      </w:r>
    </w:p>
    <w:p>
      <w:pPr>
        <w:spacing w:before="240" w:after="240"/>
        <w:rPr>
          <w:rFonts w:ascii="宋体" w:eastAsia="宋体" w:hAnsi="宋体" w:cs="宋体"/>
          <w:sz w:val="24"/>
          <w:szCs w:val="24"/>
        </w:rPr>
      </w:pPr>
      <w:r>
        <w:rPr>
          <w:rFonts w:ascii="宋体" w:eastAsia="宋体" w:hAnsi="宋体" w:cs="宋体"/>
        </w:rPr>
        <w:t>目前你写的答案平板看起来更像research思考问题，我认为你更适合去。然而发现这个问题并非我的l所以来k，我故意不限制你去做，你想做什么都可以。</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05:12</w:t>
      </w:r>
    </w:p>
    <w:p>
      <w:pPr>
        <w:spacing w:before="240" w:after="240"/>
        <w:rPr>
          <w:rFonts w:ascii="宋体" w:eastAsia="宋体" w:hAnsi="宋体" w:cs="宋体"/>
          <w:sz w:val="24"/>
          <w:szCs w:val="24"/>
        </w:rPr>
      </w:pPr>
      <w:r>
        <w:rPr>
          <w:rFonts w:ascii="宋体" w:eastAsia="宋体" w:hAnsi="宋体" w:cs="宋体"/>
        </w:rPr>
        <w:t>我只能给你一些有限的理解，虽然你不了解文献和这里面的内容，但是我仍然想鼓励你去做creativity。Whatever you want。</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05:28</w:t>
      </w:r>
    </w:p>
    <w:p>
      <w:pPr>
        <w:spacing w:before="240" w:after="240"/>
        <w:rPr>
          <w:rFonts w:ascii="宋体" w:eastAsia="宋体" w:hAnsi="宋体" w:cs="宋体"/>
          <w:sz w:val="24"/>
          <w:szCs w:val="24"/>
        </w:rPr>
      </w:pPr>
      <w:r>
        <w:rPr>
          <w:rFonts w:ascii="宋体" w:eastAsia="宋体" w:hAnsi="宋体" w:cs="宋体"/>
        </w:rPr>
        <w:t>我认为你需要将这个问题反过来解决。</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05:33</w:t>
      </w:r>
    </w:p>
    <w:p>
      <w:pPr>
        <w:spacing w:before="240" w:after="240"/>
        <w:rPr>
          <w:rFonts w:ascii="宋体" w:eastAsia="宋体" w:hAnsi="宋体" w:cs="宋体"/>
          <w:sz w:val="24"/>
          <w:szCs w:val="24"/>
        </w:rPr>
      </w:pPr>
      <w:r>
        <w:rPr>
          <w:rFonts w:ascii="宋体" w:eastAsia="宋体" w:hAnsi="宋体" w:cs="宋体"/>
        </w:rPr>
        <w:t>这个问题是否为interest问题？在文献中我并非透例透底，我知道你透底一些书，但是有些书里面的ideas都不是经不起威格尔森的奥斯，因为书没有来是比较SARS的，所以不需要。</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05:53</w:t>
      </w:r>
    </w:p>
    <w:p>
      <w:pPr>
        <w:spacing w:before="240" w:after="240"/>
        <w:rPr>
          <w:rFonts w:ascii="宋体" w:eastAsia="宋体" w:hAnsi="宋体" w:cs="宋体"/>
          <w:sz w:val="24"/>
          <w:szCs w:val="24"/>
        </w:rPr>
      </w:pPr>
      <w:r>
        <w:rPr>
          <w:rFonts w:ascii="宋体" w:eastAsia="宋体" w:hAnsi="宋体" w:cs="宋体"/>
        </w:rPr>
        <w:t>有很强的不认识性，给他的和paper不太一样。我建议你去看这些paper，或者是几个computer science。The conference you can enjoy the Europe' s icricml chat conference when you actually generally ignore，或者你去看一些例如ut Dallas，utut dollars24journals to live in beautiful management science，Information systems research或者h也有方案链说了这个也可以，但是目前你的idea更像会like operations或者operations management里面可能会有一些computer science。我看你这里晒这些文章，我认为你还是要受得来，特别是，我建议不要花时间看起来有趣，但是质量不高的文章。</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06:54</w:t>
      </w:r>
    </w:p>
    <w:p>
      <w:pPr>
        <w:spacing w:before="240" w:after="240"/>
        <w:rPr>
          <w:rFonts w:ascii="宋体" w:eastAsia="宋体" w:hAnsi="宋体" w:cs="宋体"/>
          <w:sz w:val="24"/>
          <w:szCs w:val="24"/>
        </w:rPr>
      </w:pPr>
      <w:r>
        <w:rPr>
          <w:rFonts w:ascii="宋体" w:eastAsia="宋体" w:hAnsi="宋体" w:cs="宋体"/>
        </w:rPr>
        <w:t>我明白。</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06:55</w:t>
      </w:r>
    </w:p>
    <w:p>
      <w:pPr>
        <w:spacing w:before="240" w:after="240"/>
        <w:rPr>
          <w:rFonts w:ascii="宋体" w:eastAsia="宋体" w:hAnsi="宋体" w:cs="宋体"/>
          <w:sz w:val="24"/>
          <w:szCs w:val="24"/>
        </w:rPr>
      </w:pPr>
      <w:r>
        <w:rPr>
          <w:rFonts w:ascii="宋体" w:eastAsia="宋体" w:hAnsi="宋体" w:cs="宋体"/>
        </w:rPr>
        <w:t>目前你可能还没有完全分辨出文章的分布。</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06:59</w:t>
      </w:r>
    </w:p>
    <w:p>
      <w:pPr>
        <w:spacing w:before="240" w:after="240"/>
        <w:rPr>
          <w:rFonts w:ascii="宋体" w:eastAsia="宋体" w:hAnsi="宋体" w:cs="宋体"/>
          <w:sz w:val="24"/>
          <w:szCs w:val="24"/>
        </w:rPr>
      </w:pPr>
      <w:r>
        <w:rPr>
          <w:rFonts w:ascii="宋体" w:eastAsia="宋体" w:hAnsi="宋体" w:cs="宋体"/>
        </w:rPr>
        <w:t>好的，不好的无法分辨。</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07:02</w:t>
      </w:r>
    </w:p>
    <w:p>
      <w:pPr>
        <w:spacing w:before="240" w:after="240"/>
        <w:rPr>
          <w:rFonts w:ascii="宋体" w:eastAsia="宋体" w:hAnsi="宋体" w:cs="宋体"/>
          <w:sz w:val="24"/>
          <w:szCs w:val="24"/>
        </w:rPr>
      </w:pPr>
      <w:r>
        <w:rPr>
          <w:rFonts w:ascii="宋体" w:eastAsia="宋体" w:hAnsi="宋体" w:cs="宋体"/>
        </w:rPr>
        <w:t>你如何分辨这些人？你只能先确定撰写这篇文章的人是否来自最好的几个学校或者是否发布到最好的地方。</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07:12</w:t>
      </w:r>
    </w:p>
    <w:p>
      <w:pPr>
        <w:spacing w:before="240" w:after="240"/>
        <w:rPr>
          <w:rFonts w:ascii="宋体" w:eastAsia="宋体" w:hAnsi="宋体" w:cs="宋体"/>
          <w:sz w:val="24"/>
          <w:szCs w:val="24"/>
        </w:rPr>
      </w:pPr>
      <w:r>
        <w:rPr>
          <w:rFonts w:ascii="宋体" w:eastAsia="宋体" w:hAnsi="宋体" w:cs="宋体"/>
        </w:rPr>
        <w:t>如果你查看working paper in our test，那么其中至少有一个x的人在后面。我知道他写的文章应该不是乱写的。Usually preprint吗？Ss rn for the archives on my research任何人都可以写，今晚我可以写200篇文章放到网上用AI发布，看起来都没有任何意义。</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07:37</w:t>
      </w:r>
    </w:p>
    <w:p>
      <w:pPr>
        <w:spacing w:before="240" w:after="240"/>
        <w:rPr>
          <w:rFonts w:ascii="宋体" w:eastAsia="宋体" w:hAnsi="宋体" w:cs="宋体"/>
          <w:sz w:val="24"/>
          <w:szCs w:val="24"/>
        </w:rPr>
      </w:pPr>
      <w:r>
        <w:rPr>
          <w:rFonts w:ascii="宋体" w:eastAsia="宋体" w:hAnsi="宋体" w:cs="宋体"/>
        </w:rPr>
        <w:t>我认为你在寻找他时是否interesting。你通过aim时，我认为你需要给他AI的东西。你可以表示爱AI，并且可以帮助我寻找相关文献。例如在Top three的science，大部分文献已经发表过或者在word这些地方。</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07:57</w:t>
      </w:r>
    </w:p>
    <w:p>
      <w:pPr>
        <w:spacing w:before="240" w:after="240"/>
        <w:rPr>
          <w:rFonts w:ascii="宋体" w:eastAsia="宋体" w:hAnsi="宋体" w:cs="宋体"/>
          <w:sz w:val="24"/>
          <w:szCs w:val="24"/>
        </w:rPr>
      </w:pPr>
      <w:r>
        <w:rPr>
          <w:rFonts w:ascii="宋体" w:eastAsia="宋体" w:hAnsi="宋体" w:cs="宋体"/>
        </w:rPr>
        <w:t>他不仅可以给你一个赛开始，你还需要去告诉赛培训。</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08:02</w:t>
      </w:r>
    </w:p>
    <w:p>
      <w:pPr>
        <w:spacing w:before="240" w:after="240"/>
        <w:rPr>
          <w:rFonts w:ascii="宋体" w:eastAsia="宋体" w:hAnsi="宋体" w:cs="宋体"/>
          <w:sz w:val="24"/>
          <w:szCs w:val="24"/>
        </w:rPr>
      </w:pPr>
      <w:r>
        <w:rPr>
          <w:rFonts w:ascii="宋体" w:eastAsia="宋体" w:hAnsi="宋体" w:cs="宋体"/>
        </w:rPr>
        <w:t>我明白了。</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08:04</w:t>
      </w:r>
    </w:p>
    <w:p>
      <w:pPr>
        <w:spacing w:before="240" w:after="240"/>
        <w:rPr>
          <w:rFonts w:ascii="宋体" w:eastAsia="宋体" w:hAnsi="宋体" w:cs="宋体"/>
          <w:sz w:val="24"/>
          <w:szCs w:val="24"/>
        </w:rPr>
      </w:pPr>
      <w:r>
        <w:rPr>
          <w:rFonts w:ascii="宋体" w:eastAsia="宋体" w:hAnsi="宋体" w:cs="宋体"/>
        </w:rPr>
        <w:t>这是普通的情况。Leisure ability是thing，which是intellectually Seems kind of interesting，do you actually block chain本身是一次，不完全体现在表面，看不到对方的爱。这是一辆飞车，最初大家甚至有些x班子，希望有这样的机制。</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08:35</w:t>
      </w:r>
    </w:p>
    <w:p>
      <w:pPr>
        <w:spacing w:before="240" w:after="240"/>
        <w:rPr>
          <w:rFonts w:ascii="宋体" w:eastAsia="宋体" w:hAnsi="宋体" w:cs="宋体"/>
          <w:sz w:val="24"/>
          <w:szCs w:val="24"/>
        </w:rPr>
      </w:pPr>
      <w:r>
        <w:rPr>
          <w:rFonts w:ascii="宋体" w:eastAsia="宋体" w:hAnsi="宋体" w:cs="宋体"/>
        </w:rPr>
        <w:t>你现在的problem是这个东西被用于做其他事情，他最初的初衷是不想看到你是谁，所以我可以出售军火或者按照任何方式出售，只是各种各样的都可以。The problem如果你想这个东西，我们只能把s用于purchase或者I guess，特别是有一些credit相关的东西，我不太了解安全这些方面。</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09:17</w:t>
      </w:r>
    </w:p>
    <w:p>
      <w:pPr>
        <w:spacing w:before="240" w:after="240"/>
        <w:rPr>
          <w:rFonts w:ascii="宋体" w:eastAsia="宋体" w:hAnsi="宋体" w:cs="宋体"/>
          <w:sz w:val="24"/>
          <w:szCs w:val="24"/>
        </w:rPr>
      </w:pPr>
      <w:r>
        <w:rPr>
          <w:rFonts w:ascii="宋体" w:eastAsia="宋体" w:hAnsi="宋体" w:cs="宋体"/>
        </w:rPr>
        <w:t>第三点是电视里有很多三色的画面，现在听起来似乎你想迫使这个地方。如果我与社区需要了解对方某些信息，可能不需要了解，从何处到何处，银行里都知道你住哪，会计税务，这中间有非常大的空间。你可能只是想说我们一开始太逊了，什么也不知道，投入也拿，对某些选择actions是不有帮助的。我们能否into words do I find the middle ground Lean towards不用ky we don' t know your client completely是的，also do Not know your complaint。</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10:03</w:t>
      </w:r>
    </w:p>
    <w:p>
      <w:pPr>
        <w:spacing w:before="240" w:after="240"/>
        <w:rPr>
          <w:rFonts w:ascii="宋体" w:eastAsia="宋体" w:hAnsi="宋体" w:cs="宋体"/>
          <w:sz w:val="24"/>
          <w:szCs w:val="24"/>
        </w:rPr>
      </w:pPr>
      <w:r>
        <w:rPr>
          <w:rFonts w:ascii="宋体" w:eastAsia="宋体" w:hAnsi="宋体" w:cs="宋体"/>
        </w:rPr>
        <w:t>Clients completely don' t。</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10:04</w:t>
      </w:r>
    </w:p>
    <w:p>
      <w:pPr>
        <w:spacing w:before="240" w:after="240"/>
        <w:rPr>
          <w:rFonts w:ascii="宋体" w:eastAsia="宋体" w:hAnsi="宋体" w:cs="宋体"/>
          <w:sz w:val="24"/>
          <w:szCs w:val="24"/>
        </w:rPr>
      </w:pPr>
      <w:r>
        <w:rPr>
          <w:rFonts w:ascii="宋体" w:eastAsia="宋体" w:hAnsi="宋体" w:cs="宋体"/>
        </w:rPr>
        <w:t>我认为这个。Angle we just told you actually it seems like it' s worthwhile to explore它的用途非常广泛，现在你认为这是一个社区，应该是summer，你应该想了解你的cos，可能不想使用。</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10:21</w:t>
      </w:r>
    </w:p>
    <w:p>
      <w:pPr>
        <w:spacing w:before="240" w:after="240"/>
        <w:rPr>
          <w:rFonts w:ascii="宋体" w:eastAsia="宋体" w:hAnsi="宋体" w:cs="宋体"/>
          <w:sz w:val="24"/>
          <w:szCs w:val="24"/>
        </w:rPr>
      </w:pPr>
      <w:r>
        <w:rPr>
          <w:rFonts w:ascii="宋体" w:eastAsia="宋体" w:hAnsi="宋体" w:cs="宋体"/>
        </w:rPr>
        <w:t>百%。我在与业界人士沟通时发现他们分为两派，一派专注于从数字货币到法币的输出，主要是清结算，而另一派则直接遵循银行标准，这相当于失去了他们自身的意义。</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10:47</w:t>
      </w:r>
    </w:p>
    <w:p>
      <w:pPr>
        <w:spacing w:before="240" w:after="240"/>
        <w:rPr>
          <w:rFonts w:ascii="宋体" w:eastAsia="宋体" w:hAnsi="宋体" w:cs="宋体"/>
          <w:sz w:val="24"/>
          <w:szCs w:val="24"/>
        </w:rPr>
      </w:pPr>
      <w:r>
        <w:rPr>
          <w:rFonts w:ascii="宋体" w:eastAsia="宋体" w:hAnsi="宋体" w:cs="宋体"/>
        </w:rPr>
        <w:t>另一派是我想要合作的人，他们自己设立了一个中间商派别，想要采用所谓的kyc方式。</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10:59</w:t>
      </w:r>
    </w:p>
    <w:p>
      <w:pPr>
        <w:spacing w:before="240" w:after="240"/>
        <w:rPr>
          <w:rFonts w:ascii="宋体" w:eastAsia="宋体" w:hAnsi="宋体" w:cs="宋体"/>
          <w:sz w:val="24"/>
          <w:szCs w:val="24"/>
        </w:rPr>
      </w:pPr>
      <w:r>
        <w:rPr>
          <w:rFonts w:ascii="宋体" w:eastAsia="宋体" w:hAnsi="宋体" w:cs="宋体"/>
        </w:rPr>
        <w:t>问题在于当他站在middle ground时，他希望kyc至少能够识别，可以不用form authorize，他希望能了解这个人的认知，以及这个东西到底有多高的可能性。这就是我在思考能否做这样一件事情的原因。</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11:28</w:t>
      </w:r>
    </w:p>
    <w:p>
      <w:pPr>
        <w:spacing w:before="240" w:after="240"/>
        <w:rPr>
          <w:rFonts w:ascii="宋体" w:eastAsia="宋体" w:hAnsi="宋体" w:cs="宋体"/>
          <w:sz w:val="24"/>
          <w:szCs w:val="24"/>
        </w:rPr>
      </w:pPr>
      <w:r>
        <w:rPr>
          <w:rFonts w:ascii="宋体" w:eastAsia="宋体" w:hAnsi="宋体" w:cs="宋体"/>
        </w:rPr>
        <w:t>这里面最搞笑的一个点是如果数据仅限于消费传x，那么范围相对较窄。我对此比较担忧数据范围，我认为这个idea已经足够好，无法再延伸。我担心的是数据，因为我还没有与他沟通，所以下一轮我们要与他讨论数据中包含的真正内容。</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12:09</w:t>
      </w:r>
    </w:p>
    <w:p>
      <w:pPr>
        <w:spacing w:before="240" w:after="240"/>
        <w:rPr>
          <w:rFonts w:ascii="宋体" w:eastAsia="宋体" w:hAnsi="宋体" w:cs="宋体"/>
          <w:sz w:val="24"/>
          <w:szCs w:val="24"/>
        </w:rPr>
      </w:pPr>
      <w:r>
        <w:rPr>
          <w:rFonts w:ascii="宋体" w:eastAsia="宋体" w:hAnsi="宋体" w:cs="宋体"/>
        </w:rPr>
        <w:t>Would you identify？Research would come very，very broadly speaking，nearly the idea on yoga execution这两个东西。如果你强硬询问我占比，我认为very general speaking大概是50。如果你有很好的idea，通常大家会感兴趣，因为这个idea伤害我可以激起别人的想法，所以别人可能会塞你。</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12:40</w:t>
      </w:r>
    </w:p>
    <w:p>
      <w:pPr>
        <w:spacing w:before="240" w:after="240"/>
        <w:rPr>
          <w:rFonts w:ascii="宋体" w:eastAsia="宋体" w:hAnsi="宋体" w:cs="宋体"/>
          <w:sz w:val="24"/>
          <w:szCs w:val="24"/>
        </w:rPr>
      </w:pPr>
      <w:r>
        <w:rPr>
          <w:rFonts w:ascii="宋体" w:eastAsia="宋体" w:hAnsi="宋体" w:cs="宋体"/>
        </w:rPr>
        <w:t>如果你有一个一般的idea，而xk非常出色，那么这可能是一篇不好的文章。因此idea是一个最好的文章，他们既会有好的结果。我之前提到读文章时可能会忘掉很多东西，读完后需要了解文章的三处快胜是什么，是否有question，以及用什么方法解决问题，只需要两个问题即可。</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13:09</w:t>
      </w:r>
    </w:p>
    <w:p>
      <w:pPr>
        <w:spacing w:before="240" w:after="240"/>
        <w:rPr>
          <w:rFonts w:ascii="宋体" w:eastAsia="宋体" w:hAnsi="宋体" w:cs="宋体"/>
          <w:sz w:val="24"/>
          <w:szCs w:val="24"/>
        </w:rPr>
      </w:pPr>
      <w:r>
        <w:rPr>
          <w:rFonts w:ascii="宋体" w:eastAsia="宋体" w:hAnsi="宋体" w:cs="宋体"/>
        </w:rPr>
        <w:t>Finally主要关注他的问题和方法，以及他如何解答这个问题。如果是一篇优秀的文章，那么你会发现两个问题都非常少，问题非常interesting，最后给出一个较有可能性的SK声，他才是好文章和最有影响力的文章，10年之后也会有人看出来。</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13:31</w:t>
      </w:r>
    </w:p>
    <w:p>
      <w:pPr>
        <w:spacing w:before="240" w:after="240"/>
        <w:rPr>
          <w:rFonts w:ascii="宋体" w:eastAsia="宋体" w:hAnsi="宋体" w:cs="宋体"/>
          <w:sz w:val="24"/>
          <w:szCs w:val="24"/>
        </w:rPr>
      </w:pPr>
      <w:r>
        <w:rPr>
          <w:rFonts w:ascii="宋体" w:eastAsia="宋体" w:hAnsi="宋体" w:cs="宋体"/>
        </w:rPr>
        <w:t>大部分文章并非如此，因此你可以从这个维度思考这个问题。我认为你对big idea的看法有些不同，虽然我不了解文献，但是学术力是英才处理这个问题的一个interesting points。Is there a halfway point如果被吞并，那么也需要投入IC，这中间有一系列因素性问题，你应该在这个地方决定自己的位置。很多人不需要KBS。</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14:08</w:t>
      </w:r>
    </w:p>
    <w:p>
      <w:pPr>
        <w:spacing w:before="240" w:after="240"/>
        <w:rPr>
          <w:rFonts w:ascii="宋体" w:eastAsia="宋体" w:hAnsi="宋体" w:cs="宋体"/>
          <w:sz w:val="24"/>
          <w:szCs w:val="24"/>
        </w:rPr>
      </w:pPr>
      <w:r>
        <w:rPr>
          <w:rFonts w:ascii="宋体" w:eastAsia="宋体" w:hAnsi="宋体" w:cs="宋体"/>
        </w:rPr>
        <w:t>在选择and finance的情况下，Keirsey的意义只是为承担方使用，而用户的kyc本身并不需要，因此这就形成了一个很大的Bridge和gap。</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14:25</w:t>
      </w:r>
    </w:p>
    <w:p>
      <w:pPr>
        <w:spacing w:before="240" w:after="240"/>
        <w:rPr>
          <w:rFonts w:ascii="宋体" w:eastAsia="宋体" w:hAnsi="宋体" w:cs="宋体"/>
          <w:sz w:val="24"/>
          <w:szCs w:val="24"/>
        </w:rPr>
      </w:pPr>
      <w:r>
        <w:rPr>
          <w:rFonts w:ascii="宋体" w:eastAsia="宋体" w:hAnsi="宋体" w:cs="宋体"/>
        </w:rPr>
        <w:t>我认为这个问题interesting，你可能有些悲苦，这是我们的出发点。我认为你需要用AI寻找刚才提到的优秀杂志和咖啡CEO，大家如何看待这个问题，这是否足够重要？</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14:42</w:t>
      </w:r>
    </w:p>
    <w:p>
      <w:pPr>
        <w:spacing w:before="240" w:after="240"/>
        <w:rPr>
          <w:rFonts w:ascii="宋体" w:eastAsia="宋体" w:hAnsi="宋体" w:cs="宋体"/>
          <w:sz w:val="24"/>
          <w:szCs w:val="24"/>
        </w:rPr>
      </w:pPr>
      <w:r>
        <w:rPr>
          <w:rFonts w:ascii="宋体" w:eastAsia="宋体" w:hAnsi="宋体" w:cs="宋体"/>
        </w:rPr>
        <w:t>我认为你至少要找到解决问题的方法。你与他人交谈时，如果你认为这是一个很好的Idea，那么同时也要看你是否感兴趣。如果你早5年写了，但是没有人感兴趣，那么也不是很好明白。</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15:00</w:t>
      </w:r>
    </w:p>
    <w:p>
      <w:pPr>
        <w:spacing w:before="240" w:after="240"/>
        <w:rPr>
          <w:rFonts w:ascii="宋体" w:eastAsia="宋体" w:hAnsi="宋体" w:cs="宋体"/>
          <w:sz w:val="24"/>
          <w:szCs w:val="24"/>
        </w:rPr>
      </w:pPr>
      <w:r>
        <w:rPr>
          <w:rFonts w:ascii="宋体" w:eastAsia="宋体" w:hAnsi="宋体" w:cs="宋体"/>
        </w:rPr>
        <w:t>Focus有这样的情况。虽然大家非常在乎业绩，但是学术价值不大。</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15:10</w:t>
      </w:r>
    </w:p>
    <w:p>
      <w:pPr>
        <w:spacing w:before="240" w:after="240"/>
        <w:rPr>
          <w:rFonts w:ascii="宋体" w:eastAsia="宋体" w:hAnsi="宋体" w:cs="宋体"/>
          <w:sz w:val="24"/>
          <w:szCs w:val="24"/>
        </w:rPr>
      </w:pPr>
      <w:r>
        <w:rPr>
          <w:rFonts w:ascii="宋体" w:eastAsia="宋体" w:hAnsi="宋体" w:cs="宋体"/>
        </w:rPr>
        <w:t>这样非常麻烦。</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15:14</w:t>
      </w:r>
    </w:p>
    <w:p>
      <w:pPr>
        <w:spacing w:before="240" w:after="240"/>
        <w:rPr>
          <w:rFonts w:ascii="宋体" w:eastAsia="宋体" w:hAnsi="宋体" w:cs="宋体"/>
          <w:sz w:val="24"/>
          <w:szCs w:val="24"/>
        </w:rPr>
      </w:pPr>
      <w:r>
        <w:rPr>
          <w:rFonts w:ascii="宋体" w:eastAsia="宋体" w:hAnsi="宋体" w:cs="宋体"/>
        </w:rPr>
        <w:t>佛性就是如此。你现在在读ps，毕业后可以去，如果你想工作，可以不用担任老师。在读pH期间，你需要制定学术标准，最终需要写学术文章，毕业论文也需要具备学术风格。</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15:31</w:t>
      </w:r>
    </w:p>
    <w:p>
      <w:pPr>
        <w:spacing w:before="240" w:after="240"/>
        <w:rPr>
          <w:rFonts w:ascii="宋体" w:eastAsia="宋体" w:hAnsi="宋体" w:cs="宋体"/>
          <w:sz w:val="24"/>
          <w:szCs w:val="24"/>
        </w:rPr>
      </w:pPr>
      <w:r>
        <w:rPr>
          <w:rFonts w:ascii="宋体" w:eastAsia="宋体" w:hAnsi="宋体" w:cs="宋体"/>
        </w:rPr>
        <w:t>是吗？</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15:32</w:t>
      </w:r>
    </w:p>
    <w:p>
      <w:pPr>
        <w:spacing w:before="240" w:after="240"/>
        <w:rPr>
          <w:rFonts w:ascii="宋体" w:eastAsia="宋体" w:hAnsi="宋体" w:cs="宋体"/>
          <w:sz w:val="24"/>
          <w:szCs w:val="24"/>
        </w:rPr>
      </w:pPr>
      <w:r>
        <w:rPr>
          <w:rFonts w:ascii="宋体" w:eastAsia="宋体" w:hAnsi="宋体" w:cs="宋体"/>
        </w:rPr>
        <w:t>尽管你有丰富的实战经验，思维活跃是你的优势。然而你最终仍然需要将其cover成一个x单位风格的产品。虽然我有时候像刷狗一样，但是都是如此。因此你需要将I点的idea融入其中。今天我们已经讨论过投诉的问题，你已经更清晰这个idea的大概含义，即special这样的东西。我认为你需要使用AI反复寻找，即使我没有，你也要阅读。</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16:05</w:t>
      </w:r>
    </w:p>
    <w:p>
      <w:pPr>
        <w:spacing w:before="240" w:after="240"/>
        <w:rPr>
          <w:rFonts w:ascii="宋体" w:eastAsia="宋体" w:hAnsi="宋体" w:cs="宋体"/>
          <w:sz w:val="24"/>
          <w:szCs w:val="24"/>
        </w:rPr>
      </w:pPr>
      <w:r>
        <w:rPr>
          <w:rFonts w:ascii="宋体" w:eastAsia="宋体" w:hAnsi="宋体" w:cs="宋体"/>
        </w:rPr>
        <w:t>我们不能仅依靠AI寻找资料，而是阅读文章并查看科室文献。我相信这可能是商贸一笔托运来的，推出三s会遇到一些问题，这种可查属于相关的问题。虽然你可能不想做这样的研究，但是别人会提到一些东西。这里面可能存在一些抗塞的问题，你只需要抗塞好的文献，也许在百盛时代的Utd杂志上出现过，有人讨论过这样的能力，这些就是CK的问题。</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16:38</w:t>
      </w:r>
    </w:p>
    <w:p>
      <w:pPr>
        <w:spacing w:before="240" w:after="240"/>
        <w:rPr>
          <w:rFonts w:ascii="宋体" w:eastAsia="宋体" w:hAnsi="宋体" w:cs="宋体"/>
          <w:sz w:val="24"/>
          <w:szCs w:val="24"/>
        </w:rPr>
      </w:pPr>
      <w:r>
        <w:rPr>
          <w:rFonts w:ascii="宋体" w:eastAsia="宋体" w:hAnsi="宋体" w:cs="宋体"/>
        </w:rPr>
        <w:t>我认为你需要去见雅丹，这是今天的第一个梯队。如果你认为你在见雅丹时被question，那么你没有关系，这是一个值得再去独针的位置。</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16:50</w:t>
      </w:r>
    </w:p>
    <w:p>
      <w:pPr>
        <w:spacing w:before="240" w:after="240"/>
        <w:rPr>
          <w:rFonts w:ascii="宋体" w:eastAsia="宋体" w:hAnsi="宋体" w:cs="宋体"/>
          <w:sz w:val="24"/>
          <w:szCs w:val="24"/>
        </w:rPr>
      </w:pPr>
      <w:r>
        <w:rPr>
          <w:rFonts w:ascii="宋体" w:eastAsia="宋体" w:hAnsi="宋体" w:cs="宋体"/>
        </w:rPr>
        <w:t>你不能说我已经想完了，刚才你提到的c问题，我认为蚂蚁赛不正确。你不能说我已经想不到如何拓展，这只是你想不到的问题。For now这一刻你没有想到，但是你再看一看文献，立刻就想到别的东西，看别人report也会想到别的东西。直到你把这个东西做完了，你可能会想到别的东西。你不能说我这里没有思路，这只是这一刻非常局限的想法，你需要尽量拓展这个领域，把它做得更深。</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17:23</w:t>
      </w:r>
    </w:p>
    <w:p>
      <w:pPr>
        <w:spacing w:before="240" w:after="240"/>
        <w:rPr>
          <w:rFonts w:ascii="宋体" w:eastAsia="宋体" w:hAnsi="宋体" w:cs="宋体"/>
          <w:sz w:val="24"/>
          <w:szCs w:val="24"/>
        </w:rPr>
      </w:pPr>
      <w:r>
        <w:rPr>
          <w:rFonts w:ascii="宋体" w:eastAsia="宋体" w:hAnsi="宋体" w:cs="宋体"/>
        </w:rPr>
        <w:t>我们可以讨论一下c back on like，我认为这个东西更快是interesting，第一次比test慢慢vs，大家是否会有兴趣去关注这个东西。我们可以谈论education是另外一半。</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17:47</w:t>
      </w:r>
    </w:p>
    <w:p>
      <w:pPr>
        <w:spacing w:before="240" w:after="240"/>
        <w:rPr>
          <w:rFonts w:ascii="宋体" w:eastAsia="宋体" w:hAnsi="宋体" w:cs="宋体"/>
          <w:sz w:val="24"/>
          <w:szCs w:val="24"/>
        </w:rPr>
      </w:pPr>
      <w:r>
        <w:rPr>
          <w:rFonts w:ascii="宋体" w:eastAsia="宋体" w:hAnsi="宋体" w:cs="宋体"/>
        </w:rPr>
        <w:t>Education我认为这个问题在一些文献中可能有启发，你可能不想百%的文献锁住科学特别的部分。如果文献没有解决这个问题，你也不想依赖直接文献上已有的分析方法，那么这个地方你可以自己不愿意计算，例如我们现在不愿意计算。我认为你可以看刚才上面提到的几类文章，这是boss里面可以passport写成一个三s康复文章，computer coa的模型。</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18:28</w:t>
      </w:r>
    </w:p>
    <w:p>
      <w:pPr>
        <w:spacing w:before="240" w:after="240"/>
        <w:rPr>
          <w:rFonts w:ascii="宋体" w:eastAsia="宋体" w:hAnsi="宋体" w:cs="宋体"/>
          <w:sz w:val="24"/>
          <w:szCs w:val="24"/>
        </w:rPr>
      </w:pPr>
      <w:r>
        <w:rPr>
          <w:rFonts w:ascii="宋体" w:eastAsia="宋体" w:hAnsi="宋体" w:cs="宋体"/>
        </w:rPr>
        <w:t>你可以提出适合的算法，在这种情况下，如何适合的算法可以进行三次测试。因此你不需要考虑这个东西compressed一定如何，或者这个东西是否是compare政策，你可以说我这里有个算法，我可以需要它和别的算法比一比。你提到花s，我可以和别的算法比一比，这个东西可以丢ABC就够了。30篇文章很短，大概不到10页纸，你只需要make一个比较12岁的point就可以了，这是一个问题。</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19:10</w:t>
      </w:r>
    </w:p>
    <w:p>
      <w:pPr>
        <w:spacing w:before="240" w:after="240"/>
        <w:rPr>
          <w:rFonts w:ascii="宋体" w:eastAsia="宋体" w:hAnsi="宋体" w:cs="宋体"/>
          <w:sz w:val="24"/>
          <w:szCs w:val="24"/>
        </w:rPr>
      </w:pPr>
      <w:r>
        <w:rPr>
          <w:rFonts w:ascii="宋体" w:eastAsia="宋体" w:hAnsi="宋体" w:cs="宋体"/>
        </w:rPr>
        <w:t>我提出一个方法。Seems like it' s useful against other fund。That' s it。</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19:14</w:t>
      </w:r>
    </w:p>
    <w:p>
      <w:pPr>
        <w:spacing w:before="240" w:after="240"/>
        <w:rPr>
          <w:rFonts w:ascii="宋体" w:eastAsia="宋体" w:hAnsi="宋体" w:cs="宋体"/>
          <w:sz w:val="24"/>
          <w:szCs w:val="24"/>
        </w:rPr>
      </w:pPr>
      <w:r>
        <w:rPr>
          <w:rFonts w:ascii="宋体" w:eastAsia="宋体" w:hAnsi="宋体" w:cs="宋体"/>
        </w:rPr>
        <w:t>Computer science like逻辑就是如此。</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19:18</w:t>
      </w:r>
    </w:p>
    <w:p>
      <w:pPr>
        <w:spacing w:before="240" w:after="240"/>
        <w:rPr>
          <w:rFonts w:ascii="宋体" w:eastAsia="宋体" w:hAnsi="宋体" w:cs="宋体"/>
          <w:sz w:val="24"/>
          <w:szCs w:val="24"/>
        </w:rPr>
      </w:pPr>
      <w:r>
        <w:rPr>
          <w:rFonts w:ascii="宋体" w:eastAsia="宋体" w:hAnsi="宋体" w:cs="宋体"/>
        </w:rPr>
        <w:t>我有一个问题非常好奇，我一直认为我在做一个可能有点middle ground，可能有点in full system，然后有点finance的博客。它本身是在博客金融领域里去找到一个不认识的gap进行识别，你提到它很有可能会变成一个可能，例如上一次让我探究的东西，它本身更偏向于computer science，还是只是因为我写的会让您觉得它更像computer science？</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19:59</w:t>
      </w:r>
    </w:p>
    <w:p>
      <w:pPr>
        <w:spacing w:before="240" w:after="240"/>
        <w:rPr>
          <w:rFonts w:ascii="宋体" w:eastAsia="宋体" w:hAnsi="宋体" w:cs="宋体"/>
          <w:sz w:val="24"/>
          <w:szCs w:val="24"/>
        </w:rPr>
      </w:pPr>
      <w:r>
        <w:rPr>
          <w:rFonts w:ascii="宋体" w:eastAsia="宋体" w:hAnsi="宋体" w:cs="宋体"/>
        </w:rPr>
        <w:t>我认为这是pass的问题，并非一定要写成这样。</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20:04</w:t>
      </w:r>
    </w:p>
    <w:p>
      <w:pPr>
        <w:spacing w:before="240" w:after="240"/>
        <w:rPr>
          <w:rFonts w:ascii="宋体" w:eastAsia="宋体" w:hAnsi="宋体" w:cs="宋体"/>
          <w:sz w:val="24"/>
          <w:szCs w:val="24"/>
        </w:rPr>
      </w:pPr>
      <w:r>
        <w:rPr>
          <w:rFonts w:ascii="宋体" w:eastAsia="宋体" w:hAnsi="宋体" w:cs="宋体"/>
        </w:rPr>
        <w:t>这些产品都有OPPO的特点。虽然我现在制作的方案链更穿，但是所有人都没有，我手上也有三s粉丝，反而发现这边获得发电文章的数量少一点。如果你想做分菜，它就有OPPO奶粉和算法，算法离咖啡较近。有一些usual platform implications to，Julie is**。第一是有FIN tech，I don' t know，它不像盛华s感兴趣的东西，因此本身就在一年30年召开，这不是一个安全知识的格图SB。</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20:42</w:t>
      </w:r>
    </w:p>
    <w:p>
      <w:pPr>
        <w:spacing w:before="240" w:after="240"/>
        <w:rPr>
          <w:rFonts w:ascii="宋体" w:eastAsia="宋体" w:hAnsi="宋体" w:cs="宋体"/>
          <w:sz w:val="24"/>
          <w:szCs w:val="24"/>
        </w:rPr>
      </w:pPr>
      <w:r>
        <w:rPr>
          <w:rFonts w:ascii="宋体" w:eastAsia="宋体" w:hAnsi="宋体" w:cs="宋体"/>
        </w:rPr>
        <w:t>是吗？</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20:43</w:t>
      </w:r>
    </w:p>
    <w:p>
      <w:pPr>
        <w:spacing w:before="240" w:after="240"/>
        <w:rPr>
          <w:rFonts w:ascii="宋体" w:eastAsia="宋体" w:hAnsi="宋体" w:cs="宋体"/>
          <w:sz w:val="24"/>
          <w:szCs w:val="24"/>
        </w:rPr>
      </w:pPr>
      <w:r>
        <w:rPr>
          <w:rFonts w:ascii="宋体" w:eastAsia="宋体" w:hAnsi="宋体" w:cs="宋体"/>
        </w:rPr>
        <w:t>同时你可以支付，实际上有很多。你也了解大家的情况，也了解他们的情况。对你而言，每次写文章都需要考虑文章的核心内容，尤其是我们刚才提到的q13情况，或者是一个场景的take away。</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21:07</w:t>
      </w:r>
    </w:p>
    <w:p>
      <w:pPr>
        <w:spacing w:before="240" w:after="240"/>
        <w:rPr>
          <w:rFonts w:ascii="宋体" w:eastAsia="宋体" w:hAnsi="宋体" w:cs="宋体"/>
          <w:sz w:val="24"/>
          <w:szCs w:val="24"/>
        </w:rPr>
      </w:pPr>
      <w:r>
        <w:rPr>
          <w:rFonts w:ascii="宋体" w:eastAsia="宋体" w:hAnsi="宋体" w:cs="宋体"/>
        </w:rPr>
        <w:t>这更像isok，我这里有一个数据，我讲plus home已经怎么样了，应该怎么样？Journal paper Information systems research isr holder management science journal window.</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21:25</w:t>
      </w:r>
    </w:p>
    <w:p>
      <w:pPr>
        <w:spacing w:before="240" w:after="240"/>
        <w:rPr>
          <w:rFonts w:ascii="宋体" w:eastAsia="宋体" w:hAnsi="宋体" w:cs="宋体"/>
          <w:sz w:val="24"/>
          <w:szCs w:val="24"/>
        </w:rPr>
      </w:pPr>
      <w:r>
        <w:rPr>
          <w:rFonts w:ascii="宋体" w:eastAsia="宋体" w:hAnsi="宋体" w:cs="宋体"/>
        </w:rPr>
        <w:t>In my.</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21:26</w:t>
      </w:r>
    </w:p>
    <w:p>
      <w:pPr>
        <w:spacing w:before="240" w:after="240"/>
        <w:rPr>
          <w:rFonts w:ascii="宋体" w:eastAsia="宋体" w:hAnsi="宋体" w:cs="宋体"/>
          <w:sz w:val="24"/>
          <w:szCs w:val="24"/>
        </w:rPr>
      </w:pPr>
      <w:r>
        <w:rPr>
          <w:rFonts w:ascii="宋体" w:eastAsia="宋体" w:hAnsi="宋体" w:cs="宋体"/>
        </w:rPr>
        <w:t>我只想使用TD，我希望你尽量将一个东西做到最好，如果没有发到最好再进行讨论，而不是一开始am太低，现在am最高是可以的。</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21:39</w:t>
      </w:r>
    </w:p>
    <w:p>
      <w:pPr>
        <w:spacing w:before="240" w:after="240"/>
        <w:rPr>
          <w:rFonts w:ascii="宋体" w:eastAsia="宋体" w:hAnsi="宋体" w:cs="宋体"/>
          <w:sz w:val="24"/>
          <w:szCs w:val="24"/>
        </w:rPr>
      </w:pPr>
      <w:r>
        <w:rPr>
          <w:rFonts w:ascii="宋体" w:eastAsia="宋体" w:hAnsi="宋体" w:cs="宋体"/>
        </w:rPr>
        <w:t>我认为你可以寻找is2MS3s中是否有提到这类问题的文献。如果有，你就熟悉他们如何讲这些内容。</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21:50</w:t>
      </w:r>
    </w:p>
    <w:p>
      <w:pPr>
        <w:spacing w:before="240" w:after="240"/>
        <w:rPr>
          <w:rFonts w:ascii="宋体" w:eastAsia="宋体" w:hAnsi="宋体" w:cs="宋体"/>
          <w:sz w:val="24"/>
          <w:szCs w:val="24"/>
        </w:rPr>
      </w:pPr>
      <w:r>
        <w:rPr>
          <w:rFonts w:ascii="宋体" w:eastAsia="宋体" w:hAnsi="宋体" w:cs="宋体"/>
        </w:rPr>
        <w:t>我认为这是另一个pass的落地方案，兼容一次培训可能是两个最耗费的pass。如何实现execute，第一种computer science简短，更符合算法，一定要有horses，可能需要更多。你上课时可能会提到一些东西，实际上我不再做这件事情，很多同学也在尝试写类似的文章。</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22:20</w:t>
      </w:r>
    </w:p>
    <w:p>
      <w:pPr>
        <w:spacing w:before="240" w:after="240"/>
        <w:rPr>
          <w:rFonts w:ascii="宋体" w:eastAsia="宋体" w:hAnsi="宋体" w:cs="宋体"/>
          <w:sz w:val="24"/>
          <w:szCs w:val="24"/>
        </w:rPr>
      </w:pPr>
      <w:r>
        <w:rPr>
          <w:rFonts w:ascii="宋体" w:eastAsia="宋体" w:hAnsi="宋体" w:cs="宋体"/>
        </w:rPr>
        <w:t>我们肯定需要走is以上的路线，我不会将其视为一个单纯的computer science。</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22:26</w:t>
      </w:r>
    </w:p>
    <w:p>
      <w:pPr>
        <w:spacing w:before="240" w:after="240"/>
        <w:rPr>
          <w:rFonts w:ascii="宋体" w:eastAsia="宋体" w:hAnsi="宋体" w:cs="宋体"/>
          <w:sz w:val="24"/>
          <w:szCs w:val="24"/>
        </w:rPr>
      </w:pPr>
      <w:r>
        <w:rPr>
          <w:rFonts w:ascii="宋体" w:eastAsia="宋体" w:hAnsi="宋体" w:cs="宋体"/>
        </w:rPr>
        <w:t>这两个东西是否属于民宿？</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22:30</w:t>
      </w:r>
    </w:p>
    <w:p>
      <w:pPr>
        <w:spacing w:before="240" w:after="240"/>
        <w:rPr>
          <w:rFonts w:ascii="宋体" w:eastAsia="宋体" w:hAnsi="宋体" w:cs="宋体"/>
          <w:sz w:val="24"/>
          <w:szCs w:val="24"/>
        </w:rPr>
      </w:pPr>
      <w:r>
        <w:rPr>
          <w:rFonts w:ascii="宋体" w:eastAsia="宋体" w:hAnsi="宋体" w:cs="宋体"/>
        </w:rPr>
        <w:t>你可以表示我这里有一个方法，直接发方法不容易，但是你可以再与三s发方法，然后用这个方法发一个is再Fj上面，把s讲清楚，这是一个s。</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22:46</w:t>
      </w:r>
    </w:p>
    <w:p>
      <w:pPr>
        <w:spacing w:before="240" w:after="240"/>
        <w:rPr>
          <w:rFonts w:ascii="宋体" w:eastAsia="宋体" w:hAnsi="宋体" w:cs="宋体"/>
          <w:sz w:val="24"/>
          <w:szCs w:val="24"/>
        </w:rPr>
      </w:pPr>
      <w:r>
        <w:rPr>
          <w:rFonts w:ascii="宋体" w:eastAsia="宋体" w:hAnsi="宋体" w:cs="宋体"/>
        </w:rPr>
        <w:t>文章。</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22:48</w:t>
      </w:r>
    </w:p>
    <w:p>
      <w:pPr>
        <w:spacing w:before="240" w:after="240"/>
        <w:rPr>
          <w:rFonts w:ascii="宋体" w:eastAsia="宋体" w:hAnsi="宋体" w:cs="宋体"/>
          <w:sz w:val="24"/>
          <w:szCs w:val="24"/>
        </w:rPr>
      </w:pPr>
      <w:r>
        <w:rPr>
          <w:rFonts w:ascii="宋体" w:eastAsia="宋体" w:hAnsi="宋体" w:cs="宋体"/>
        </w:rPr>
        <w:t>你也可以表示这是一篇文章，我不发红。例如三s，我把这里的方法说清楚再应用在is的场景，我认为这样就可以了。</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23:02</w:t>
      </w:r>
    </w:p>
    <w:p>
      <w:pPr>
        <w:spacing w:before="240" w:after="240"/>
        <w:rPr>
          <w:rFonts w:ascii="宋体" w:eastAsia="宋体" w:hAnsi="宋体" w:cs="宋体"/>
          <w:sz w:val="24"/>
          <w:szCs w:val="24"/>
        </w:rPr>
      </w:pPr>
      <w:r>
        <w:rPr>
          <w:rFonts w:ascii="宋体" w:eastAsia="宋体" w:hAnsi="宋体" w:cs="宋体"/>
        </w:rPr>
        <w:t>这篇文章深入探讨了所有best的问题。我认为你多观察会发现不同风格的文章。</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23:10</w:t>
      </w:r>
    </w:p>
    <w:p>
      <w:pPr>
        <w:spacing w:before="240" w:after="240"/>
        <w:rPr>
          <w:rFonts w:ascii="宋体" w:eastAsia="宋体" w:hAnsi="宋体" w:cs="宋体"/>
          <w:sz w:val="24"/>
          <w:szCs w:val="24"/>
        </w:rPr>
      </w:pPr>
      <w:r>
        <w:rPr>
          <w:rFonts w:ascii="宋体" w:eastAsia="宋体" w:hAnsi="宋体" w:cs="宋体"/>
        </w:rPr>
        <w:t>好的。</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23:12</w:t>
      </w:r>
    </w:p>
    <w:p>
      <w:pPr>
        <w:spacing w:before="240" w:after="240"/>
        <w:rPr>
          <w:rFonts w:ascii="宋体" w:eastAsia="宋体" w:hAnsi="宋体" w:cs="宋体"/>
          <w:sz w:val="24"/>
          <w:szCs w:val="24"/>
        </w:rPr>
      </w:pPr>
      <w:r>
        <w:rPr>
          <w:rFonts w:ascii="宋体" w:eastAsia="宋体" w:hAnsi="宋体" w:cs="宋体"/>
        </w:rPr>
        <w:t>我认为这两种情况下不明确数据是合适的。</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23:17</w:t>
      </w:r>
    </w:p>
    <w:p>
      <w:pPr>
        <w:spacing w:before="240" w:after="240"/>
        <w:rPr>
          <w:rFonts w:ascii="宋体" w:eastAsia="宋体" w:hAnsi="宋体" w:cs="宋体"/>
          <w:sz w:val="24"/>
          <w:szCs w:val="24"/>
        </w:rPr>
      </w:pPr>
      <w:r>
        <w:rPr>
          <w:rFonts w:ascii="宋体" w:eastAsia="宋体" w:hAnsi="宋体" w:cs="宋体"/>
        </w:rPr>
        <w:t>例如三s卡分析可以尽快准备，我并未想破新湾对iPhone的获取。你需要了解is，它的速度较慢。即使准备一篇文章，如果速度再快，也可能需要几年才能发布，而不是一两年才能准备好文章。</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23:38</w:t>
      </w:r>
    </w:p>
    <w:p>
      <w:pPr>
        <w:spacing w:before="240" w:after="240"/>
        <w:rPr>
          <w:rFonts w:ascii="宋体" w:eastAsia="宋体" w:hAnsi="宋体" w:cs="宋体"/>
          <w:sz w:val="24"/>
          <w:szCs w:val="24"/>
        </w:rPr>
      </w:pPr>
      <w:r>
        <w:rPr>
          <w:rFonts w:ascii="宋体" w:eastAsia="宋体" w:hAnsi="宋体" w:cs="宋体"/>
        </w:rPr>
        <w:t>如果是好文章，那么你需要花费两年时间把它做好，然后再发表，这可能需要好几年的时间。</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23:47</w:t>
      </w:r>
    </w:p>
    <w:p>
      <w:pPr>
        <w:spacing w:before="240" w:after="240"/>
        <w:rPr>
          <w:rFonts w:ascii="宋体" w:eastAsia="宋体" w:hAnsi="宋体" w:cs="宋体"/>
          <w:sz w:val="24"/>
          <w:szCs w:val="24"/>
        </w:rPr>
      </w:pPr>
      <w:r>
        <w:rPr>
          <w:rFonts w:ascii="宋体" w:eastAsia="宋体" w:hAnsi="宋体" w:cs="宋体"/>
        </w:rPr>
        <w:t>您可以不观看plan b，如果我不考虑plan a里自有的私有数据，在公有数据中如何进行类似研究，那么它的想法可能不同。Anyway我认为您对plan a的comment已经足够。</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24:18</w:t>
      </w:r>
    </w:p>
    <w:p>
      <w:pPr>
        <w:spacing w:before="240" w:after="240"/>
        <w:rPr>
          <w:rFonts w:ascii="宋体" w:eastAsia="宋体" w:hAnsi="宋体" w:cs="宋体"/>
          <w:sz w:val="24"/>
          <w:szCs w:val="24"/>
        </w:rPr>
      </w:pPr>
      <w:r>
        <w:rPr>
          <w:rFonts w:ascii="宋体" w:eastAsia="宋体" w:hAnsi="宋体" w:cs="宋体"/>
        </w:rPr>
        <w:t>我认为质量a和b有共同点。你可以先去没有问题，这个idea没有SARS。你可能探索ch，有人写了。如果我5年前写的很好，4年前被人写了，这非常常见。我读pH时多次发生这样的事情，这不是坏事情，说明你想到了一个重要的问题，s只是稍微晚一点。</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24:53</w:t>
      </w:r>
    </w:p>
    <w:p>
      <w:pPr>
        <w:spacing w:before="240" w:after="240"/>
        <w:rPr>
          <w:rFonts w:ascii="宋体" w:eastAsia="宋体" w:hAnsi="宋体" w:cs="宋体"/>
          <w:sz w:val="24"/>
          <w:szCs w:val="24"/>
        </w:rPr>
      </w:pPr>
      <w:r>
        <w:rPr>
          <w:rFonts w:ascii="宋体" w:eastAsia="宋体" w:hAnsi="宋体" w:cs="宋体"/>
        </w:rPr>
        <w:t>投资自然有一些知识可能是好消息，如果你真的认为这是个问题，非常interesting，你可以寻找一些只有人写了一些看卷首，没有人把这个问题讲得很清楚、很好或者有人说了，但是他说得不够好，我认为这都是机会，你可以尝试着把这个问题讲得更清楚、更好。</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25:17</w:t>
      </w:r>
    </w:p>
    <w:p>
      <w:pPr>
        <w:spacing w:before="240" w:after="240"/>
        <w:rPr>
          <w:rFonts w:ascii="宋体" w:eastAsia="宋体" w:hAnsi="宋体" w:cs="宋体"/>
          <w:sz w:val="24"/>
          <w:szCs w:val="24"/>
        </w:rPr>
      </w:pPr>
      <w:r>
        <w:rPr>
          <w:rFonts w:ascii="宋体" w:eastAsia="宋体" w:hAnsi="宋体" w:cs="宋体"/>
        </w:rPr>
        <w:t>我明白。</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25:17</w:t>
      </w:r>
    </w:p>
    <w:p>
      <w:pPr>
        <w:spacing w:before="240" w:after="240"/>
        <w:rPr>
          <w:rFonts w:ascii="宋体" w:eastAsia="宋体" w:hAnsi="宋体" w:cs="宋体"/>
          <w:sz w:val="24"/>
          <w:szCs w:val="24"/>
        </w:rPr>
      </w:pPr>
      <w:r>
        <w:rPr>
          <w:rFonts w:ascii="宋体" w:eastAsia="宋体" w:hAnsi="宋体" w:cs="宋体"/>
        </w:rPr>
        <w:t>我认为最重要的是你要去，刚才提到的失败胜。</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25:23</w:t>
      </w:r>
    </w:p>
    <w:p>
      <w:pPr>
        <w:spacing w:before="240" w:after="240"/>
        <w:rPr>
          <w:rFonts w:ascii="宋体" w:eastAsia="宋体" w:hAnsi="宋体" w:cs="宋体"/>
          <w:sz w:val="24"/>
          <w:szCs w:val="24"/>
        </w:rPr>
      </w:pPr>
      <w:r>
        <w:rPr>
          <w:rFonts w:ascii="宋体" w:eastAsia="宋体" w:hAnsi="宋体" w:cs="宋体"/>
        </w:rPr>
        <w:t>Miss莫斯拿着东西就知道你家里有几个孩子吗？</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25:30</w:t>
      </w:r>
    </w:p>
    <w:p>
      <w:pPr>
        <w:spacing w:before="240" w:after="240"/>
        <w:rPr>
          <w:rFonts w:ascii="宋体" w:eastAsia="宋体" w:hAnsi="宋体" w:cs="宋体"/>
          <w:sz w:val="24"/>
          <w:szCs w:val="24"/>
        </w:rPr>
      </w:pPr>
      <w:r>
        <w:rPr>
          <w:rFonts w:ascii="宋体" w:eastAsia="宋体" w:hAnsi="宋体" w:cs="宋体"/>
        </w:rPr>
        <w:t>实际上，你家有几条狗什么颜色的？KFC非常出色，添加了很多杂乱无章的东西。因为他是国际洗钱，所以他到office，中间special。大家如何考虑这个问题？我个人认为这是一个interesting的问题。我认为最重要的是先不要着急，这确实是个重要问题，你可以给奥比哥。</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25:56</w:t>
      </w:r>
    </w:p>
    <w:p>
      <w:pPr>
        <w:spacing w:before="240" w:after="240"/>
        <w:rPr>
          <w:rFonts w:ascii="宋体" w:eastAsia="宋体" w:hAnsi="宋体" w:cs="宋体"/>
          <w:sz w:val="24"/>
          <w:szCs w:val="24"/>
        </w:rPr>
      </w:pPr>
      <w:r>
        <w:rPr>
          <w:rFonts w:ascii="宋体" w:eastAsia="宋体" w:hAnsi="宋体" w:cs="宋体"/>
        </w:rPr>
        <w:t>第一次是II don' t mean我了解LP问题，我不认为不是phecs，而是论点在这个上面。大家真的在乎这点，我认为你需要先在这一点思考具体方法。</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26:13</w:t>
      </w:r>
    </w:p>
    <w:p>
      <w:pPr>
        <w:spacing w:before="240" w:after="240"/>
        <w:rPr>
          <w:rFonts w:ascii="宋体" w:eastAsia="宋体" w:hAnsi="宋体" w:cs="宋体"/>
          <w:sz w:val="24"/>
          <w:szCs w:val="24"/>
        </w:rPr>
      </w:pPr>
      <w:r>
        <w:rPr>
          <w:rFonts w:ascii="宋体" w:eastAsia="宋体" w:hAnsi="宋体" w:cs="宋体"/>
        </w:rPr>
        <w:t>我从up and down的角度思考这个问题，为什么我会有这样的想法？</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26:23</w:t>
      </w:r>
    </w:p>
    <w:p>
      <w:pPr>
        <w:spacing w:before="240" w:after="240"/>
        <w:rPr>
          <w:rFonts w:ascii="宋体" w:eastAsia="宋体" w:hAnsi="宋体" w:cs="宋体"/>
          <w:sz w:val="24"/>
          <w:szCs w:val="24"/>
        </w:rPr>
      </w:pPr>
      <w:r>
        <w:rPr>
          <w:rFonts w:ascii="宋体" w:eastAsia="宋体" w:hAnsi="宋体" w:cs="宋体"/>
        </w:rPr>
        <w:t>我之前也跟您提过，我认为随着经济发展，digital的形式一定会逐渐被digital core block chain of finance替代。在这个过程中，最大的问题是如何相互验证，无论是rwa、c包括还是消费b，都必须进行transaction，去到另一个对象身上。</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27:11</w:t>
      </w:r>
    </w:p>
    <w:p>
      <w:pPr>
        <w:spacing w:before="240" w:after="240"/>
        <w:rPr>
          <w:rFonts w:ascii="宋体" w:eastAsia="宋体" w:hAnsi="宋体" w:cs="宋体"/>
          <w:sz w:val="24"/>
          <w:szCs w:val="24"/>
        </w:rPr>
      </w:pPr>
      <w:r>
        <w:rPr>
          <w:rFonts w:ascii="宋体" w:eastAsia="宋体" w:hAnsi="宋体" w:cs="宋体"/>
        </w:rPr>
        <w:t>在这个过程中，如果仅仅使用行政或者银行的kiss系统，我认为他们不可能完全覆盖这个范围。</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27:26</w:t>
      </w:r>
    </w:p>
    <w:p>
      <w:pPr>
        <w:spacing w:before="240" w:after="240"/>
        <w:rPr>
          <w:rFonts w:ascii="宋体" w:eastAsia="宋体" w:hAnsi="宋体" w:cs="宋体"/>
          <w:sz w:val="24"/>
          <w:szCs w:val="24"/>
        </w:rPr>
      </w:pPr>
      <w:r>
        <w:rPr>
          <w:rFonts w:ascii="宋体" w:eastAsia="宋体" w:hAnsi="宋体" w:cs="宋体"/>
        </w:rPr>
        <w:t>目前已经有一些手游形式，为什么要破案？现在背阴痛的TD有一些手续，甚至在IQ方面可能有一些尚未涉及北京碰瓷的案例。</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27:41</w:t>
      </w:r>
    </w:p>
    <w:p>
      <w:pPr>
        <w:spacing w:before="240" w:after="240"/>
        <w:rPr>
          <w:rFonts w:ascii="宋体" w:eastAsia="宋体" w:hAnsi="宋体" w:cs="宋体"/>
          <w:sz w:val="24"/>
          <w:szCs w:val="24"/>
        </w:rPr>
      </w:pPr>
      <w:r>
        <w:rPr>
          <w:rFonts w:ascii="宋体" w:eastAsia="宋体" w:hAnsi="宋体" w:cs="宋体"/>
        </w:rPr>
        <w:t>你的Solution与其他人的比较，原创性较低。Solution你需要了解。</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27:52</w:t>
      </w:r>
    </w:p>
    <w:p>
      <w:pPr>
        <w:spacing w:before="240" w:after="240"/>
        <w:rPr>
          <w:rFonts w:ascii="宋体" w:eastAsia="宋体" w:hAnsi="宋体" w:cs="宋体"/>
          <w:sz w:val="24"/>
          <w:szCs w:val="24"/>
        </w:rPr>
      </w:pPr>
      <w:r>
        <w:rPr>
          <w:rFonts w:ascii="宋体" w:eastAsia="宋体" w:hAnsi="宋体" w:cs="宋体"/>
        </w:rPr>
        <w:t>我明白了。</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27:54</w:t>
      </w:r>
    </w:p>
    <w:p>
      <w:pPr>
        <w:spacing w:before="240" w:after="240"/>
        <w:rPr>
          <w:rFonts w:ascii="宋体" w:eastAsia="宋体" w:hAnsi="宋体" w:cs="宋体"/>
          <w:sz w:val="24"/>
          <w:szCs w:val="24"/>
        </w:rPr>
      </w:pPr>
      <w:r>
        <w:rPr>
          <w:rFonts w:ascii="宋体" w:eastAsia="宋体" w:hAnsi="宋体" w:cs="宋体"/>
        </w:rPr>
        <w:t>如果大家在疯狂讨论这个问题，你就是毕业抛弃了。我认为刚才性可能是一个预测的东西，但是position稍微有点变化，不能仅仅局限于这两个训练。如果大家已经讨论了很多，你也想哈尔斯伯，因为你刚才提到的这个问题确实是一个relatively新问题，relatively meaning like10年。大家都因为最近这些东西很火，比如赛博矿业，近两三年交易量已经不小了。所以一定有一些方法，我相信不是大家乱来的，肯定已经有一些方法，有些可能更美，相对而言参差不齐，肯定没有国际标准。</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28:39</w:t>
      </w:r>
    </w:p>
    <w:p>
      <w:pPr>
        <w:spacing w:before="240" w:after="240"/>
        <w:rPr>
          <w:rFonts w:ascii="宋体" w:eastAsia="宋体" w:hAnsi="宋体" w:cs="宋体"/>
          <w:sz w:val="24"/>
          <w:szCs w:val="24"/>
        </w:rPr>
      </w:pPr>
      <w:r>
        <w:rPr>
          <w:rFonts w:ascii="宋体" w:eastAsia="宋体" w:hAnsi="宋体" w:cs="宋体"/>
        </w:rPr>
        <w:t>That' s why it was just an opportunity可能有好处和坏处，关键在于如何思考这个问题，most如何具有最合适的机制，这些可能是open question，没有正确答案。</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28:56</w:t>
      </w:r>
    </w:p>
    <w:p>
      <w:pPr>
        <w:spacing w:before="240" w:after="240"/>
        <w:rPr>
          <w:rFonts w:ascii="宋体" w:eastAsia="宋体" w:hAnsi="宋体" w:cs="宋体"/>
          <w:sz w:val="24"/>
          <w:szCs w:val="24"/>
        </w:rPr>
      </w:pPr>
      <w:r>
        <w:rPr>
          <w:rFonts w:ascii="宋体" w:eastAsia="宋体" w:hAnsi="宋体" w:cs="宋体"/>
        </w:rPr>
        <w:t>是吗？</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28:56</w:t>
      </w:r>
    </w:p>
    <w:p>
      <w:pPr>
        <w:spacing w:before="240" w:after="240"/>
        <w:rPr>
          <w:rFonts w:ascii="宋体" w:eastAsia="宋体" w:hAnsi="宋体" w:cs="宋体"/>
          <w:sz w:val="24"/>
          <w:szCs w:val="24"/>
        </w:rPr>
      </w:pPr>
      <w:r>
        <w:rPr>
          <w:rFonts w:ascii="宋体" w:eastAsia="宋体" w:hAnsi="宋体" w:cs="宋体"/>
        </w:rPr>
        <w:t>Get没问题。您需要查看疫情之后中国企业面临的特殊困境。</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29:13</w:t>
      </w:r>
    </w:p>
    <w:p>
      <w:pPr>
        <w:spacing w:before="240" w:after="240"/>
        <w:rPr>
          <w:rFonts w:ascii="宋体" w:eastAsia="宋体" w:hAnsi="宋体" w:cs="宋体"/>
          <w:sz w:val="24"/>
          <w:szCs w:val="24"/>
        </w:rPr>
      </w:pPr>
      <w:r>
        <w:rPr>
          <w:rFonts w:ascii="宋体" w:eastAsia="宋体" w:hAnsi="宋体" w:cs="宋体"/>
        </w:rPr>
        <w:t>这个名字听起来就是新车型。</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29:15</w:t>
      </w:r>
    </w:p>
    <w:p>
      <w:pPr>
        <w:spacing w:before="240" w:after="240"/>
        <w:rPr>
          <w:rFonts w:ascii="宋体" w:eastAsia="宋体" w:hAnsi="宋体" w:cs="宋体"/>
          <w:sz w:val="24"/>
          <w:szCs w:val="24"/>
        </w:rPr>
      </w:pPr>
      <w:r>
        <w:rPr>
          <w:rFonts w:ascii="宋体" w:eastAsia="宋体" w:hAnsi="宋体" w:cs="宋体"/>
        </w:rPr>
        <w:t>非常大。</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29:16</w:t>
      </w:r>
    </w:p>
    <w:p>
      <w:pPr>
        <w:spacing w:before="240" w:after="240"/>
        <w:rPr>
          <w:rFonts w:ascii="宋体" w:eastAsia="宋体" w:hAnsi="宋体" w:cs="宋体"/>
          <w:sz w:val="24"/>
          <w:szCs w:val="24"/>
        </w:rPr>
      </w:pPr>
      <w:r>
        <w:rPr>
          <w:rFonts w:ascii="宋体" w:eastAsia="宋体" w:hAnsi="宋体" w:cs="宋体"/>
        </w:rPr>
        <w:t>我可以看一眼。</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29:18</w:t>
      </w:r>
    </w:p>
    <w:p>
      <w:pPr>
        <w:spacing w:before="240" w:after="240"/>
        <w:rPr>
          <w:rFonts w:ascii="宋体" w:eastAsia="宋体" w:hAnsi="宋体" w:cs="宋体"/>
          <w:sz w:val="24"/>
          <w:szCs w:val="24"/>
        </w:rPr>
      </w:pPr>
      <w:r>
        <w:rPr>
          <w:rFonts w:ascii="宋体" w:eastAsia="宋体" w:hAnsi="宋体" w:cs="宋体"/>
        </w:rPr>
        <w:t>实际上可以跳过。</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30:48</w:t>
      </w:r>
    </w:p>
    <w:p>
      <w:pPr>
        <w:spacing w:before="240" w:after="240"/>
        <w:rPr>
          <w:rFonts w:ascii="宋体" w:eastAsia="宋体" w:hAnsi="宋体" w:cs="宋体"/>
          <w:sz w:val="24"/>
          <w:szCs w:val="24"/>
        </w:rPr>
      </w:pPr>
      <w:r>
        <w:rPr>
          <w:rFonts w:ascii="宋体" w:eastAsia="宋体" w:hAnsi="宋体" w:cs="宋体"/>
        </w:rPr>
        <w:t>我简要扫描这里的二维码，我不断强调你们一定要看好这篇文章。</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31:03</w:t>
      </w:r>
    </w:p>
    <w:p>
      <w:pPr>
        <w:spacing w:before="240" w:after="240"/>
        <w:rPr>
          <w:rFonts w:ascii="宋体" w:eastAsia="宋体" w:hAnsi="宋体" w:cs="宋体"/>
          <w:sz w:val="24"/>
          <w:szCs w:val="24"/>
        </w:rPr>
      </w:pPr>
      <w:r>
        <w:rPr>
          <w:rFonts w:ascii="宋体" w:eastAsia="宋体" w:hAnsi="宋体" w:cs="宋体"/>
        </w:rPr>
        <w:t>这些都是优秀杂志或者咖啡色中的文章。如果奥莱斯目前没有双销售标准，即使过几年有双标准，你仍然不想阅读一些软文章，这会浪费你的时间。你可能花费20分钟阅读，发现这些文章会浪费时间。这个东西可以拿到30。</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31:26</w:t>
      </w:r>
    </w:p>
    <w:p>
      <w:pPr>
        <w:spacing w:before="240" w:after="240"/>
        <w:rPr>
          <w:rFonts w:ascii="宋体" w:eastAsia="宋体" w:hAnsi="宋体" w:cs="宋体"/>
          <w:sz w:val="24"/>
          <w:szCs w:val="24"/>
        </w:rPr>
      </w:pPr>
      <w:r>
        <w:rPr>
          <w:rFonts w:ascii="宋体" w:eastAsia="宋体" w:hAnsi="宋体" w:cs="宋体"/>
        </w:rPr>
        <w:t>我认为这个题目相对窄了不少，这里有两个东西要随时给你，一个是POS口碑，另一个是中国已经推出的产品。虽然这个东西不一定具有出来性，但是你需要考虑他的DS有多广。</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31:46</w:t>
      </w:r>
    </w:p>
    <w:p>
      <w:pPr>
        <w:spacing w:before="240" w:after="240"/>
        <w:rPr>
          <w:rFonts w:ascii="宋体" w:eastAsia="宋体" w:hAnsi="宋体" w:cs="宋体"/>
          <w:sz w:val="24"/>
          <w:szCs w:val="24"/>
        </w:rPr>
      </w:pPr>
      <w:r>
        <w:rPr>
          <w:rFonts w:ascii="宋体" w:eastAsia="宋体" w:hAnsi="宋体" w:cs="宋体"/>
        </w:rPr>
        <w:t>从全球范围内到不接受的产品，尽管这个国家面临很多问题，但是又到第十二三s，按照全世界八十几亿人的数量，所有支持你的案例都会被你提及。I don' t know post covet pretty specific about how to distress for中国。You can audience to sound like这种情况需要200人，你需要关注影片里面的人物是否interesting。我认为这是总体背景，如果你想要创造idea，最好不要ideas of这与中国有关，虽然中国不一定会出现特别的情况，但是你可以将中国视为matter。</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32:39</w:t>
      </w:r>
    </w:p>
    <w:p>
      <w:pPr>
        <w:spacing w:before="240" w:after="240"/>
        <w:rPr>
          <w:rFonts w:ascii="宋体" w:eastAsia="宋体" w:hAnsi="宋体" w:cs="宋体"/>
          <w:sz w:val="24"/>
          <w:szCs w:val="24"/>
        </w:rPr>
      </w:pPr>
      <w:r>
        <w:rPr>
          <w:rFonts w:ascii="宋体" w:eastAsia="宋体" w:hAnsi="宋体" w:cs="宋体"/>
        </w:rPr>
        <w:t>从这个角度考虑，我想询问这个问题。中国有合适的数据，这样比较好。Vs是因为中国本身非常interesting，更像一个政府官员，专门在乎30，或者用香港的数据询问问题。</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32:59</w:t>
      </w:r>
    </w:p>
    <w:p>
      <w:pPr>
        <w:spacing w:before="240" w:after="240"/>
        <w:rPr>
          <w:rFonts w:ascii="宋体" w:eastAsia="宋体" w:hAnsi="宋体" w:cs="宋体"/>
          <w:sz w:val="24"/>
          <w:szCs w:val="24"/>
        </w:rPr>
      </w:pPr>
      <w:r>
        <w:rPr>
          <w:rFonts w:ascii="宋体" w:eastAsia="宋体" w:hAnsi="宋体" w:cs="宋体"/>
        </w:rPr>
        <w:t>你仅说购买3亿港股不会影响事情，美股是港股的27倍，A股下降了4323倍，因此最好考虑更大的问题。我认为你刚才提到的问题快到了这个阶段，它是个Google问题。</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33:20</w:t>
      </w:r>
    </w:p>
    <w:p>
      <w:pPr>
        <w:spacing w:before="240" w:after="240"/>
        <w:rPr>
          <w:rFonts w:ascii="宋体" w:eastAsia="宋体" w:hAnsi="宋体" w:cs="宋体"/>
          <w:sz w:val="24"/>
          <w:szCs w:val="24"/>
        </w:rPr>
      </w:pPr>
      <w:r>
        <w:rPr>
          <w:rFonts w:ascii="宋体" w:eastAsia="宋体" w:hAnsi="宋体" w:cs="宋体"/>
        </w:rPr>
        <w:t>Kyc是胳膊问题，偷偷按照你们2000的标准处理。他一开始的问题高度就很多，我认为你需要发挥很大的空间，不要一开始就把自己放在首位。我认为最大的问题是你和Is同学的想法。</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33:41</w:t>
      </w:r>
    </w:p>
    <w:p>
      <w:pPr>
        <w:spacing w:before="240" w:after="240"/>
        <w:rPr>
          <w:rFonts w:ascii="宋体" w:eastAsia="宋体" w:hAnsi="宋体" w:cs="宋体"/>
          <w:sz w:val="24"/>
          <w:szCs w:val="24"/>
        </w:rPr>
      </w:pPr>
      <w:r>
        <w:rPr>
          <w:rFonts w:ascii="宋体" w:eastAsia="宋体" w:hAnsi="宋体" w:cs="宋体"/>
        </w:rPr>
        <w:t>是的吗？</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33:41</w:t>
      </w:r>
    </w:p>
    <w:p>
      <w:pPr>
        <w:spacing w:before="240" w:after="240"/>
        <w:rPr>
          <w:rFonts w:ascii="宋体" w:eastAsia="宋体" w:hAnsi="宋体" w:cs="宋体"/>
          <w:sz w:val="24"/>
          <w:szCs w:val="24"/>
        </w:rPr>
      </w:pPr>
      <w:r>
        <w:rPr>
          <w:rFonts w:ascii="宋体" w:eastAsia="宋体" w:hAnsi="宋体" w:cs="宋体"/>
        </w:rPr>
        <w:t>我与他交谈时感到有些疲惫。虽然我不清楚他为何特别喜欢进行横向或者拉投资的研究，但是他希望能够完成一些可以落地的项目。因此他与我交谈了很多，最终能够成型的proposal，其余的非常混乱。</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34:13</w:t>
      </w:r>
    </w:p>
    <w:p>
      <w:pPr>
        <w:spacing w:before="240" w:after="240"/>
        <w:rPr>
          <w:rFonts w:ascii="宋体" w:eastAsia="宋体" w:hAnsi="宋体" w:cs="宋体"/>
          <w:sz w:val="24"/>
          <w:szCs w:val="24"/>
        </w:rPr>
      </w:pPr>
      <w:r>
        <w:rPr>
          <w:rFonts w:ascii="宋体" w:eastAsia="宋体" w:hAnsi="宋体" w:cs="宋体"/>
        </w:rPr>
        <w:t>我可以想象如果你去内地寻找某个公司，特别是他们投资需要三s帮助他们扣款，有些人可能对这个非常感兴趣。我的理解是，如果你想要拿钱或者开始说的，后来不认识，我可以理解为什么这样的搭配，但是我希望你可以理解为什么做一个VC咖啡，它具有局限性。</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34:38</w:t>
      </w:r>
    </w:p>
    <w:p>
      <w:pPr>
        <w:spacing w:before="240" w:after="240"/>
        <w:rPr>
          <w:rFonts w:ascii="宋体" w:eastAsia="宋体" w:hAnsi="宋体" w:cs="宋体"/>
          <w:sz w:val="24"/>
          <w:szCs w:val="24"/>
        </w:rPr>
      </w:pPr>
      <w:r>
        <w:rPr>
          <w:rFonts w:ascii="宋体" w:eastAsia="宋体" w:hAnsi="宋体" w:cs="宋体"/>
        </w:rPr>
        <w:t>我明白了，他也是如此。</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34:40</w:t>
      </w:r>
    </w:p>
    <w:p>
      <w:pPr>
        <w:spacing w:before="240" w:after="240"/>
        <w:rPr>
          <w:rFonts w:ascii="宋体" w:eastAsia="宋体" w:hAnsi="宋体" w:cs="宋体"/>
          <w:sz w:val="24"/>
          <w:szCs w:val="24"/>
        </w:rPr>
      </w:pPr>
      <w:r>
        <w:rPr>
          <w:rFonts w:ascii="宋体" w:eastAsia="宋体" w:hAnsi="宋体" w:cs="宋体"/>
        </w:rPr>
        <w:t>咖啡作为商业产品，你可能找到合适的人。我正在考虑最近购买二楼的某些房子，现在咖啡plus应该如何处理？</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34:52</w:t>
      </w:r>
    </w:p>
    <w:p>
      <w:pPr>
        <w:spacing w:before="240" w:after="240"/>
        <w:rPr>
          <w:rFonts w:ascii="宋体" w:eastAsia="宋体" w:hAnsi="宋体" w:cs="宋体"/>
          <w:sz w:val="24"/>
          <w:szCs w:val="24"/>
        </w:rPr>
      </w:pPr>
      <w:r>
        <w:rPr>
          <w:rFonts w:ascii="宋体" w:eastAsia="宋体" w:hAnsi="宋体" w:cs="宋体"/>
        </w:rPr>
        <w:t>银行贷款快到了，我是否应该换一个？是用这笔房子抵押还是用这笔房子抵押？</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34:58</w:t>
      </w:r>
    </w:p>
    <w:p>
      <w:pPr>
        <w:spacing w:before="240" w:after="240"/>
        <w:rPr>
          <w:rFonts w:ascii="宋体" w:eastAsia="宋体" w:hAnsi="宋体" w:cs="宋体"/>
          <w:sz w:val="24"/>
          <w:szCs w:val="24"/>
        </w:rPr>
      </w:pPr>
      <w:r>
        <w:rPr>
          <w:rFonts w:ascii="宋体" w:eastAsia="宋体" w:hAnsi="宋体" w:cs="宋体"/>
        </w:rPr>
        <w:t>身份对这些人非常重要。如果不是这些人衰退，那么我认为你可以思考除了这个人之外，还有谁对这种感兴趣。</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35:11</w:t>
      </w:r>
    </w:p>
    <w:p>
      <w:pPr>
        <w:spacing w:before="240" w:after="240"/>
        <w:rPr>
          <w:rFonts w:ascii="宋体" w:eastAsia="宋体" w:hAnsi="宋体" w:cs="宋体"/>
          <w:sz w:val="24"/>
          <w:szCs w:val="24"/>
        </w:rPr>
      </w:pPr>
      <w:r>
        <w:rPr>
          <w:rFonts w:ascii="宋体" w:eastAsia="宋体" w:hAnsi="宋体" w:cs="宋体"/>
        </w:rPr>
        <w:t>我与他交谈之后说Sorry。</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35:17</w:t>
      </w:r>
    </w:p>
    <w:p>
      <w:pPr>
        <w:spacing w:before="240" w:after="240"/>
        <w:rPr>
          <w:rFonts w:ascii="宋体" w:eastAsia="宋体" w:hAnsi="宋体" w:cs="宋体"/>
          <w:sz w:val="24"/>
          <w:szCs w:val="24"/>
        </w:rPr>
      </w:pPr>
      <w:r>
        <w:rPr>
          <w:rFonts w:ascii="宋体" w:eastAsia="宋体" w:hAnsi="宋体" w:cs="宋体"/>
        </w:rPr>
        <w:t>我没有听到我的声音，你如何教授这个知识够广泛？你想刚才我聊到的第一个a，你把这个东西告诉谁，只要有任何人听过拉线这个东西，你告诉你的亲戚，他们可能都会说这个东西看了明确性，他如何影响我，用到购买东西吃了散。</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35:41</w:t>
      </w:r>
    </w:p>
    <w:p>
      <w:pPr>
        <w:spacing w:before="240" w:after="240"/>
        <w:rPr>
          <w:rFonts w:ascii="宋体" w:eastAsia="宋体" w:hAnsi="宋体" w:cs="宋体"/>
          <w:sz w:val="24"/>
          <w:szCs w:val="24"/>
        </w:rPr>
      </w:pPr>
      <w:r>
        <w:rPr>
          <w:rFonts w:ascii="宋体" w:eastAsia="宋体" w:hAnsi="宋体" w:cs="宋体"/>
        </w:rPr>
        <w:t>如果三s在某个三线城市，何燕作为城市的市长或者成长，你可能对此非常感兴趣。你身边的同学们可能会询问扣费对他们有什么影响，我也不清楚扣费之前的情况。我既不知道也不在乎你，这不是一个好办法。</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36:09</w:t>
      </w:r>
    </w:p>
    <w:p>
      <w:pPr>
        <w:spacing w:before="240" w:after="240"/>
        <w:rPr>
          <w:rFonts w:ascii="宋体" w:eastAsia="宋体" w:hAnsi="宋体" w:cs="宋体"/>
          <w:sz w:val="24"/>
          <w:szCs w:val="24"/>
        </w:rPr>
      </w:pPr>
      <w:r>
        <w:rPr>
          <w:rFonts w:ascii="宋体" w:eastAsia="宋体" w:hAnsi="宋体" w:cs="宋体"/>
        </w:rPr>
        <w:t>我已经在邮件中告诉您，这并不重要。</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36:17</w:t>
      </w:r>
    </w:p>
    <w:p>
      <w:pPr>
        <w:spacing w:before="240" w:after="240"/>
        <w:rPr>
          <w:rFonts w:ascii="宋体" w:eastAsia="宋体" w:hAnsi="宋体" w:cs="宋体"/>
          <w:sz w:val="24"/>
          <w:szCs w:val="24"/>
        </w:rPr>
      </w:pPr>
      <w:r>
        <w:rPr>
          <w:rFonts w:ascii="宋体" w:eastAsia="宋体" w:hAnsi="宋体" w:cs="宋体"/>
        </w:rPr>
        <w:t>我认为你在逐渐得到case，然后继续观看好文章。</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36:26</w:t>
      </w:r>
    </w:p>
    <w:p>
      <w:pPr>
        <w:spacing w:before="240" w:after="240"/>
        <w:rPr>
          <w:rFonts w:ascii="宋体" w:eastAsia="宋体" w:hAnsi="宋体" w:cs="宋体"/>
          <w:sz w:val="24"/>
          <w:szCs w:val="24"/>
        </w:rPr>
      </w:pPr>
      <w:r>
        <w:rPr>
          <w:rFonts w:ascii="宋体" w:eastAsia="宋体" w:hAnsi="宋体" w:cs="宋体"/>
        </w:rPr>
        <w:t>我们主要阅读好咖啡等文章，并继续关注标准case。我们需要思考这些文章是否没有SARS时期的书写，这个问题是否重要，以及它用问题解决的方法是否有可能性。你思考之后可以向h或者AI询问这个问题。</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36:48</w:t>
      </w:r>
    </w:p>
    <w:p>
      <w:pPr>
        <w:spacing w:before="240" w:after="240"/>
        <w:rPr>
          <w:rFonts w:ascii="宋体" w:eastAsia="宋体" w:hAnsi="宋体" w:cs="宋体"/>
          <w:sz w:val="24"/>
          <w:szCs w:val="24"/>
        </w:rPr>
      </w:pPr>
      <w:r>
        <w:rPr>
          <w:rFonts w:ascii="宋体" w:eastAsia="宋体" w:hAnsi="宋体" w:cs="宋体"/>
        </w:rPr>
        <w:t>是的。</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36:48</w:t>
      </w:r>
    </w:p>
    <w:p>
      <w:pPr>
        <w:spacing w:before="240" w:after="240"/>
        <w:rPr>
          <w:rFonts w:ascii="宋体" w:eastAsia="宋体" w:hAnsi="宋体" w:cs="宋体"/>
          <w:sz w:val="24"/>
          <w:szCs w:val="24"/>
        </w:rPr>
      </w:pPr>
      <w:r>
        <w:rPr>
          <w:rFonts w:ascii="宋体" w:eastAsia="宋体" w:hAnsi="宋体" w:cs="宋体"/>
        </w:rPr>
        <w:t>你可以在办公室实现。我Top有AI，叠代速度较慢，需要找同学和老师，别人可能不一定有时间，你要约到whatever，同时还要考虑感兴趣的因素，才可以迭代加深理解。</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37:13</w:t>
      </w:r>
    </w:p>
    <w:p>
      <w:pPr>
        <w:spacing w:before="240" w:after="240"/>
        <w:rPr>
          <w:rFonts w:ascii="宋体" w:eastAsia="宋体" w:hAnsi="宋体" w:cs="宋体"/>
          <w:sz w:val="24"/>
          <w:szCs w:val="24"/>
        </w:rPr>
      </w:pPr>
      <w:r>
        <w:rPr>
          <w:rFonts w:ascii="宋体" w:eastAsia="宋体" w:hAnsi="宋体" w:cs="宋体"/>
        </w:rPr>
        <w:t>目前I在那里，AI是否会反对？</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37:16</w:t>
      </w:r>
    </w:p>
    <w:p>
      <w:pPr>
        <w:spacing w:before="240" w:after="240"/>
        <w:rPr>
          <w:rFonts w:ascii="宋体" w:eastAsia="宋体" w:hAnsi="宋体" w:cs="宋体"/>
          <w:sz w:val="24"/>
          <w:szCs w:val="24"/>
        </w:rPr>
      </w:pPr>
      <w:r>
        <w:rPr>
          <w:rFonts w:ascii="宋体" w:eastAsia="宋体" w:hAnsi="宋体" w:cs="宋体"/>
        </w:rPr>
        <w:t>关于我现在做的这些事情，您有没有一个建议？</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37:24</w:t>
      </w:r>
    </w:p>
    <w:p>
      <w:pPr>
        <w:spacing w:before="240" w:after="240"/>
        <w:rPr>
          <w:rFonts w:ascii="宋体" w:eastAsia="宋体" w:hAnsi="宋体" w:cs="宋体"/>
          <w:sz w:val="24"/>
          <w:szCs w:val="24"/>
        </w:rPr>
      </w:pPr>
      <w:r>
        <w:rPr>
          <w:rFonts w:ascii="宋体" w:eastAsia="宋体" w:hAnsi="宋体" w:cs="宋体"/>
        </w:rPr>
        <w:t>我现在展示的是html的整个结构信息。您认为哪些地方可以改进？Sdl是根据我的想法构建出来，例如如何展示proposal的question以及solution。</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37:44</w:t>
      </w:r>
    </w:p>
    <w:p>
      <w:pPr>
        <w:spacing w:before="240" w:after="240"/>
        <w:rPr>
          <w:rFonts w:ascii="宋体" w:eastAsia="宋体" w:hAnsi="宋体" w:cs="宋体"/>
          <w:sz w:val="24"/>
          <w:szCs w:val="24"/>
        </w:rPr>
      </w:pPr>
      <w:r>
        <w:rPr>
          <w:rFonts w:ascii="宋体" w:eastAsia="宋体" w:hAnsi="宋体" w:cs="宋体"/>
        </w:rPr>
        <w:t>我不清楚哪些地方表现不佳或者没有达到您的要求。</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37:52</w:t>
      </w:r>
    </w:p>
    <w:p>
      <w:pPr>
        <w:spacing w:before="240" w:after="240"/>
        <w:rPr>
          <w:rFonts w:ascii="宋体" w:eastAsia="宋体" w:hAnsi="宋体" w:cs="宋体"/>
          <w:sz w:val="24"/>
          <w:szCs w:val="24"/>
        </w:rPr>
      </w:pPr>
      <w:r>
        <w:rPr>
          <w:rFonts w:ascii="宋体" w:eastAsia="宋体" w:hAnsi="宋体" w:cs="宋体"/>
        </w:rPr>
        <w:t>作为一个propose而言。</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37:54</w:t>
      </w:r>
    </w:p>
    <w:p>
      <w:pPr>
        <w:spacing w:before="240" w:after="240"/>
        <w:rPr>
          <w:rFonts w:ascii="宋体" w:eastAsia="宋体" w:hAnsi="宋体" w:cs="宋体"/>
          <w:sz w:val="24"/>
          <w:szCs w:val="24"/>
        </w:rPr>
      </w:pPr>
      <w:r>
        <w:rPr>
          <w:rFonts w:ascii="宋体" w:eastAsia="宋体" w:hAnsi="宋体" w:cs="宋体"/>
        </w:rPr>
        <w:t>我认为现在过早了，你还没有投定理这个问题。对于这两部分问题，你需要先看自己，这个问题足够重要且值得设立，确实有实际意义。</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38:13</w:t>
      </w:r>
    </w:p>
    <w:p>
      <w:pPr>
        <w:spacing w:before="240" w:after="240"/>
        <w:rPr>
          <w:rFonts w:ascii="宋体" w:eastAsia="宋体" w:hAnsi="宋体" w:cs="宋体"/>
          <w:sz w:val="24"/>
          <w:szCs w:val="24"/>
        </w:rPr>
      </w:pPr>
      <w:r>
        <w:rPr>
          <w:rFonts w:ascii="宋体" w:eastAsia="宋体" w:hAnsi="宋体" w:cs="宋体"/>
        </w:rPr>
        <w:t>你才可以确定这个问题。第二部分是我使用这个方法为什么合适？为什么别人没有使用这个方法？这个方法比别人好在哪里？使用这个方法得到的伪造情况如何？你需要提供证据。因此我认为proposal这两部分不够specific。</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38:36</w:t>
      </w:r>
    </w:p>
    <w:p>
      <w:pPr>
        <w:spacing w:before="240" w:after="240"/>
        <w:rPr>
          <w:rFonts w:ascii="宋体" w:eastAsia="宋体" w:hAnsi="宋体" w:cs="宋体"/>
          <w:sz w:val="24"/>
          <w:szCs w:val="24"/>
        </w:rPr>
      </w:pPr>
      <w:r>
        <w:rPr>
          <w:rFonts w:ascii="宋体" w:eastAsia="宋体" w:hAnsi="宋体" w:cs="宋体"/>
        </w:rPr>
        <w:t>我明白。</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38:38</w:t>
      </w:r>
    </w:p>
    <w:p>
      <w:pPr>
        <w:spacing w:before="240" w:after="240"/>
        <w:rPr>
          <w:rFonts w:ascii="宋体" w:eastAsia="宋体" w:hAnsi="宋体" w:cs="宋体"/>
          <w:sz w:val="24"/>
          <w:szCs w:val="24"/>
        </w:rPr>
      </w:pPr>
      <w:r>
        <w:rPr>
          <w:rFonts w:ascii="宋体" w:eastAsia="宋体" w:hAnsi="宋体" w:cs="宋体"/>
        </w:rPr>
        <w:t>你阅读文章时从这两个问题角度思考问题，在accessory文章中你会发现ok bar应该在什么地方，它不是我的bar，而是我如何把这件事情说清楚。你给他们规格s就是VC方法，你阅读的越多就会有更好的SARS，当然不同feel稍微不同，iOS和like New York' s不太一样。</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39:06</w:t>
      </w:r>
    </w:p>
    <w:p>
      <w:pPr>
        <w:spacing w:before="240" w:after="240"/>
        <w:rPr>
          <w:rFonts w:ascii="宋体" w:eastAsia="宋体" w:hAnsi="宋体" w:cs="宋体"/>
          <w:sz w:val="24"/>
          <w:szCs w:val="24"/>
        </w:rPr>
      </w:pPr>
      <w:r>
        <w:rPr>
          <w:rFonts w:ascii="宋体" w:eastAsia="宋体" w:hAnsi="宋体" w:cs="宋体"/>
        </w:rPr>
        <w:t>The journal of finance虽然不太相同，但是doesn' t matter，你读了之后就会遇到SARS，别人认为这些分析不够充分。</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39:16</w:t>
      </w:r>
    </w:p>
    <w:p>
      <w:pPr>
        <w:spacing w:before="240" w:after="240"/>
        <w:rPr>
          <w:rFonts w:ascii="宋体" w:eastAsia="宋体" w:hAnsi="宋体" w:cs="宋体"/>
          <w:sz w:val="24"/>
          <w:szCs w:val="24"/>
        </w:rPr>
      </w:pPr>
      <w:r>
        <w:rPr>
          <w:rFonts w:ascii="宋体" w:eastAsia="宋体" w:hAnsi="宋体" w:cs="宋体"/>
        </w:rPr>
        <w:t>我们还有一分钟需要开启一个新的程序。</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39:20</w:t>
      </w:r>
    </w:p>
    <w:p>
      <w:pPr>
        <w:spacing w:before="240" w:after="240"/>
        <w:rPr>
          <w:rFonts w:ascii="宋体" w:eastAsia="宋体" w:hAnsi="宋体" w:cs="宋体"/>
          <w:sz w:val="24"/>
          <w:szCs w:val="24"/>
        </w:rPr>
      </w:pPr>
      <w:r>
        <w:rPr>
          <w:rFonts w:ascii="宋体" w:eastAsia="宋体" w:hAnsi="宋体" w:cs="宋体"/>
        </w:rPr>
        <w:t>我认为已经讲完了。如果你还有其他问题，那么我可以再次进行转载。</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39:26</w:t>
      </w:r>
    </w:p>
    <w:p>
      <w:pPr>
        <w:spacing w:before="240" w:after="240"/>
        <w:rPr>
          <w:rFonts w:ascii="宋体" w:eastAsia="宋体" w:hAnsi="宋体" w:cs="宋体"/>
          <w:sz w:val="24"/>
          <w:szCs w:val="24"/>
        </w:rPr>
      </w:pPr>
      <w:r>
        <w:rPr>
          <w:rFonts w:ascii="宋体" w:eastAsia="宋体" w:hAnsi="宋体" w:cs="宋体"/>
        </w:rPr>
        <w:t>我没有其他问题了，如果你认为我有进步，我会很开心。</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39:33</w:t>
      </w:r>
    </w:p>
    <w:p>
      <w:pPr>
        <w:spacing w:before="240" w:after="240"/>
        <w:rPr>
          <w:rFonts w:ascii="宋体" w:eastAsia="宋体" w:hAnsi="宋体" w:cs="宋体"/>
          <w:sz w:val="24"/>
          <w:szCs w:val="24"/>
        </w:rPr>
      </w:pPr>
      <w:r>
        <w:rPr>
          <w:rFonts w:ascii="宋体" w:eastAsia="宋体" w:hAnsi="宋体" w:cs="宋体"/>
        </w:rPr>
        <w:t>我认为你更加focus，继续朝这个方向发展。今天我们讨论了很多内容，你可以回去思考，我们没有必要与外购体现。</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39:44</w:t>
      </w:r>
    </w:p>
    <w:p>
      <w:pPr>
        <w:spacing w:before="240" w:after="240"/>
        <w:rPr>
          <w:rFonts w:ascii="宋体" w:eastAsia="宋体" w:hAnsi="宋体" w:cs="宋体"/>
          <w:sz w:val="24"/>
          <w:szCs w:val="24"/>
        </w:rPr>
      </w:pPr>
      <w:r>
        <w:rPr>
          <w:rFonts w:ascii="宋体" w:eastAsia="宋体" w:hAnsi="宋体" w:cs="宋体"/>
        </w:rPr>
        <w:t>我明白了。</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39:44</w:t>
      </w:r>
    </w:p>
    <w:p>
      <w:pPr>
        <w:spacing w:before="240" w:after="240"/>
        <w:rPr>
          <w:rFonts w:ascii="宋体" w:eastAsia="宋体" w:hAnsi="宋体" w:cs="宋体"/>
          <w:sz w:val="24"/>
          <w:szCs w:val="24"/>
        </w:rPr>
      </w:pPr>
      <w:r>
        <w:rPr>
          <w:rFonts w:ascii="宋体" w:eastAsia="宋体" w:hAnsi="宋体" w:cs="宋体"/>
        </w:rPr>
        <w:t>我们可以在下周或者下周再进行更密切的沟通，如果你可以聘请我，那么我没有找你。</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39:49</w:t>
      </w:r>
    </w:p>
    <w:p>
      <w:pPr>
        <w:spacing w:before="240" w:after="240"/>
        <w:rPr>
          <w:rFonts w:ascii="宋体" w:eastAsia="宋体" w:hAnsi="宋体" w:cs="宋体"/>
          <w:sz w:val="24"/>
          <w:szCs w:val="24"/>
        </w:rPr>
      </w:pPr>
      <w:r>
        <w:rPr>
          <w:rFonts w:ascii="宋体" w:eastAsia="宋体" w:hAnsi="宋体" w:cs="宋体"/>
        </w:rPr>
        <w:t>等q一完成老师的发言。</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39:52</w:t>
      </w:r>
    </w:p>
    <w:p>
      <w:pPr>
        <w:spacing w:before="240" w:after="240"/>
        <w:rPr>
          <w:rFonts w:ascii="宋体" w:eastAsia="宋体" w:hAnsi="宋体" w:cs="宋体"/>
          <w:sz w:val="24"/>
          <w:szCs w:val="24"/>
        </w:rPr>
      </w:pPr>
      <w:r>
        <w:rPr>
          <w:rFonts w:ascii="宋体" w:eastAsia="宋体" w:hAnsi="宋体" w:cs="宋体"/>
        </w:rPr>
        <w:t>好的。</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39:54</w:t>
      </w:r>
    </w:p>
    <w:p>
      <w:pPr>
        <w:spacing w:before="240" w:after="240"/>
        <w:rPr>
          <w:rFonts w:ascii="宋体" w:eastAsia="宋体" w:hAnsi="宋体" w:cs="宋体"/>
          <w:sz w:val="24"/>
          <w:szCs w:val="24"/>
        </w:rPr>
      </w:pPr>
      <w:r>
        <w:rPr>
          <w:rFonts w:ascii="宋体" w:eastAsia="宋体" w:hAnsi="宋体" w:cs="宋体"/>
        </w:rPr>
        <w:t>好的。</w:t>
      </w:r>
    </w:p>
    <w:p>
      <w:pPr>
        <w:rPr>
          <w:rFonts w:ascii="宋体" w:eastAsia="宋体" w:hAnsi="宋体" w:cs="宋体"/>
          <w:sz w:val="24"/>
          <w:szCs w:val="24"/>
        </w:rPr>
      </w:pPr>
      <w:r>
        <w:rPr>
          <w:rFonts w:ascii="宋体" w:eastAsia="宋体" w:hAnsi="宋体" w:cs="宋体"/>
        </w:rPr>
        <w:t>说话人2 </w:t>
      </w:r>
      <w:r>
        <w:rPr>
          <w:rFonts w:ascii="宋体" w:eastAsia="宋体" w:hAnsi="宋体" w:cs="宋体"/>
        </w:rPr>
        <w:t>39:55</w:t>
      </w:r>
    </w:p>
    <w:p>
      <w:pPr>
        <w:spacing w:before="240" w:after="240"/>
        <w:rPr>
          <w:rFonts w:ascii="宋体" w:eastAsia="宋体" w:hAnsi="宋体" w:cs="宋体"/>
          <w:sz w:val="24"/>
          <w:szCs w:val="24"/>
        </w:rPr>
      </w:pPr>
      <w:r>
        <w:rPr>
          <w:rFonts w:ascii="宋体" w:eastAsia="宋体" w:hAnsi="宋体" w:cs="宋体"/>
        </w:rPr>
        <w:t>可以了，Q一个。</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39:57</w:t>
      </w:r>
    </w:p>
    <w:p>
      <w:pPr>
        <w:spacing w:before="240" w:after="240"/>
        <w:rPr>
          <w:rFonts w:ascii="宋体" w:eastAsia="宋体" w:hAnsi="宋体" w:cs="宋体"/>
          <w:sz w:val="24"/>
          <w:szCs w:val="24"/>
        </w:rPr>
      </w:pPr>
      <w:r>
        <w:rPr>
          <w:rFonts w:ascii="宋体" w:eastAsia="宋体" w:hAnsi="宋体" w:cs="宋体"/>
        </w:rPr>
        <w:t>再见。</w:t>
      </w:r>
    </w:p>
    <w:sectPr>
      <w:footerReference w:type="default" r:id="rId4"/>
      <w:pgMar w:header="708" w:footer="708"/>
      <w:cols w:space="708"/>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2" w:space="0" w:color="auto"/>
      </w:pBdr>
      <w:jc w:val="center"/>
    </w:pPr>
    <w:r>
      <w:rPr>
        <w:rFonts w:ascii="宋体 (中文正文)" w:eastAsia="宋体 (中文正文)" w:hAnsi="宋体 (中文正文)" w:cs="宋体 (中文正文)"/>
        <w:sz w:val="18"/>
      </w:rPr>
      <w:t>以上内容由AI生成</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webSettings.xml" Type="http://schemas.openxmlformats.org/officeDocument/2006/relationships/webSettings"/><Relationship Id="rId3" Target="fontTable.xml" Type="http://schemas.openxmlformats.org/officeDocument/2006/relationships/fontTable"/><Relationship Id="rId4" Target="footer1.xml" Type="http://schemas.openxmlformats.org/officeDocument/2006/relationships/footer"/><Relationship Id="rId5" Target="styles.xml" Type="http://schemas.openxmlformats.org/officeDocument/2006/relationships/styles"/></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ContentPropagator":"001191340000711771143J00000","Label":"1","ReservedCode1":"1783684067004","ProduceID":"WebAdp_522021256220798978_1783684067004","ReservedCode2":"1783684067004","PropagateID":"WebAdp_522021256220798978_1783684067004","ContentProducer":"001191340000711771143J00000"}</vt:lpwstr>
  </property>
</Properties>
</file>